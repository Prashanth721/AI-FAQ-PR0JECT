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46"/>
          <w:szCs w:val="46"/>
          <w:u w:val="none"/>
          <w:shd w:val="clear" w:fill="auto"/>
          <w:vertAlign w:val="baseline"/>
        </w:rPr>
      </w:pP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4" w:after="0" w:line="240" w:lineRule="auto"/>
        <w:ind w:left="0" w:right="0" w:firstLine="0"/>
        <w:jc w:val="left"/>
        <w:rPr>
          <w:rFonts w:ascii="Times New Roman" w:hAnsi="Times New Roman" w:eastAsia="Times New Roman" w:cs="Times New Roman"/>
          <w:b w:val="0"/>
          <w:bCs w:val="0"/>
          <w:i w:val="0"/>
          <w:iCs w:val="0"/>
          <w:smallCaps w:val="0"/>
          <w:strike w:val="0"/>
          <w:color w:val="000000"/>
          <w:sz w:val="46"/>
          <w:szCs w:val="46"/>
          <w:u w:val="none"/>
          <w:shd w:val="clear" w:fill="auto"/>
          <w:vertAlign w:val="baseline"/>
        </w:rPr>
      </w:pPr>
    </w:p>
    <w:p w14:paraId="00000003">
      <w:pPr>
        <w:pStyle w:val="2"/>
        <w:spacing w:before="1" w:line="237" w:lineRule="auto"/>
        <w:ind w:right="814" w:firstLine="2157"/>
        <w:rPr>
          <w:rFonts w:hint="default"/>
          <w:lang w:val="en-US"/>
        </w:rPr>
      </w:pPr>
      <w:r>
        <w:rPr>
          <w:rtl w:val="0"/>
        </w:rPr>
        <w:t>AI-Augmented Backend Development Project :</w:t>
      </w:r>
      <w:r>
        <w:rPr>
          <w:rFonts w:hint="default"/>
          <w:rtl w:val="0"/>
          <w:lang w:val="en-US"/>
        </w:rPr>
        <w:t xml:space="preserve"> AI FAQ </w:t>
      </w:r>
      <w:bookmarkStart w:id="0" w:name="_GoBack"/>
      <w:bookmarkEnd w:id="0"/>
    </w:p>
    <w:p w14:paraId="00000004">
      <w:pPr>
        <w:spacing w:before="276"/>
        <w:ind w:left="719" w:right="0" w:firstLine="0"/>
        <w:jc w:val="left"/>
        <w:rPr>
          <w:rFonts w:ascii="Arial" w:hAnsi="Arial" w:eastAsia="Arial" w:cs="Arial"/>
          <w:b/>
          <w:bCs/>
          <w:sz w:val="34"/>
          <w:szCs w:val="34"/>
        </w:rPr>
      </w:pPr>
      <w:r>
        <w:rPr>
          <w:rFonts w:ascii="Arial" w:hAnsi="Arial" w:eastAsia="Arial" w:cs="Arial"/>
          <w:b/>
          <w:bCs/>
          <w:sz w:val="34"/>
          <w:szCs w:val="34"/>
          <w:rtl w:val="0"/>
        </w:rPr>
        <w:t>TITLE : AI FAQ</w:t>
      </w:r>
    </w:p>
    <w:p w14:paraId="00000005">
      <w:pPr>
        <w:pStyle w:val="2"/>
        <w:spacing w:before="216"/>
        <w:ind w:firstLine="2157"/>
      </w:pPr>
      <w:r>
        <w:rPr>
          <w:rtl w:val="0"/>
        </w:rPr>
        <w:t>Project Description</w:t>
      </w:r>
    </w:p>
    <w:p w14:paraId="00000006">
      <w:pPr>
        <w:spacing w:before="236" w:line="242" w:lineRule="auto"/>
        <w:ind w:left="719" w:right="814" w:firstLine="0"/>
        <w:jc w:val="left"/>
        <w:rPr>
          <w:sz w:val="22"/>
          <w:szCs w:val="22"/>
        </w:rPr>
      </w:pPr>
      <w:r>
        <w:rPr>
          <w:rFonts w:ascii="Arial" w:hAnsi="Arial" w:eastAsia="Arial" w:cs="Arial"/>
          <w:b/>
          <w:bCs/>
          <w:sz w:val="22"/>
          <w:szCs w:val="22"/>
          <w:rtl w:val="0"/>
        </w:rPr>
        <w:t xml:space="preserve">AI FAQ (Artificial Intelligence Frequently Asked Questions) </w:t>
      </w:r>
      <w:r>
        <w:rPr>
          <w:sz w:val="22"/>
          <w:szCs w:val="22"/>
          <w:rtl w:val="0"/>
        </w:rPr>
        <w:t xml:space="preserve">is an intelligent question-and-answer system that uses </w:t>
      </w:r>
      <w:r>
        <w:rPr>
          <w:rFonts w:ascii="Arial" w:hAnsi="Arial" w:eastAsia="Arial" w:cs="Arial"/>
          <w:b/>
          <w:bCs/>
          <w:sz w:val="22"/>
          <w:szCs w:val="22"/>
          <w:rtl w:val="0"/>
        </w:rPr>
        <w:t>Artificial Intelligence to understand users' questions and provide relevant answers automatically</w:t>
      </w:r>
      <w:r>
        <w:rPr>
          <w:sz w:val="22"/>
          <w:szCs w:val="22"/>
          <w:rtl w:val="0"/>
        </w:rPr>
        <w:t>.</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4" w:after="0" w:line="242" w:lineRule="auto"/>
        <w:ind w:left="719" w:right="814"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An AI FAQ system can use a collection of predefined FAQs stored in a database and an AI model such as </w:t>
      </w:r>
      <w:r>
        <w:rPr>
          <w:rFonts w:ascii="Arial" w:hAnsi="Arial" w:eastAsia="Arial" w:cs="Arial"/>
          <w:b/>
          <w:bCs/>
          <w:i w:val="0"/>
          <w:iCs w:val="0"/>
          <w:smallCaps w:val="0"/>
          <w:strike w:val="0"/>
          <w:color w:val="000000"/>
          <w:sz w:val="22"/>
          <w:szCs w:val="22"/>
          <w:u w:val="none"/>
          <w:shd w:val="clear" w:fill="auto"/>
          <w:vertAlign w:val="baseline"/>
          <w:rtl w:val="0"/>
        </w:rPr>
        <w:t xml:space="preserve">Google Gemini </w:t>
      </w:r>
      <w:r>
        <w:rPr>
          <w:rFonts w:ascii="Arial" w:hAnsi="Arial" w:eastAsia="Arial" w:cs="Arial"/>
          <w:b w:val="0"/>
          <w:bCs w:val="0"/>
          <w:i w:val="0"/>
          <w:iCs w:val="0"/>
          <w:smallCaps w:val="0"/>
          <w:strike w:val="0"/>
          <w:color w:val="000000"/>
          <w:sz w:val="22"/>
          <w:szCs w:val="22"/>
          <w:u w:val="none"/>
          <w:shd w:val="clear" w:fill="auto"/>
          <w:vertAlign w:val="baseline"/>
          <w:rtl w:val="0"/>
        </w:rPr>
        <w:t>to generate or provide answers. When a user asks a question, the system searches the available FAQ information and uses AI to produce a clear and useful response.</w:t>
      </w: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6"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0A">
      <w:pPr>
        <w:pStyle w:val="2"/>
        <w:spacing w:before="1"/>
        <w:ind w:firstLine="2157"/>
      </w:pPr>
      <w:r>
        <w:rPr>
          <w:rtl w:val="0"/>
        </w:rPr>
        <w:t>Scenario</w:t>
      </w:r>
    </w:p>
    <w:p w14:paraId="0000000B">
      <w:pPr>
        <w:spacing w:before="273" w:line="288" w:lineRule="auto"/>
        <w:ind w:left="719" w:right="599" w:firstLine="0"/>
        <w:jc w:val="left"/>
        <w:rPr>
          <w:sz w:val="26"/>
          <w:szCs w:val="26"/>
        </w:rPr>
      </w:pPr>
      <w:r>
        <w:rPr>
          <w:sz w:val="26"/>
          <w:szCs w:val="26"/>
          <w:rtl w:val="0"/>
        </w:rPr>
        <w:t>Nithya is a customer support operations manager who handles massive backlogs of repetitive user inquiries but struggles to organize entries, classify topics, write precise summaries, and track client question trends efficiently.</w:t>
      </w: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6"/>
          <w:szCs w:val="26"/>
          <w:u w:val="none"/>
          <w:shd w:val="clear" w:fill="auto"/>
          <w:vertAlign w:val="baseline"/>
        </w:rPr>
      </w:pP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6"/>
          <w:szCs w:val="26"/>
          <w:u w:val="none"/>
          <w:shd w:val="clear" w:fill="auto"/>
          <w:vertAlign w:val="baseline"/>
        </w:rPr>
      </w:pP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6"/>
          <w:szCs w:val="26"/>
          <w:u w:val="none"/>
          <w:shd w:val="clear" w:fill="auto"/>
          <w:vertAlign w:val="baseline"/>
        </w:rPr>
      </w:pP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8" w:after="0" w:line="240" w:lineRule="auto"/>
        <w:ind w:left="0" w:right="0" w:firstLine="0"/>
        <w:jc w:val="left"/>
        <w:rPr>
          <w:rFonts w:ascii="Arial" w:hAnsi="Arial" w:eastAsia="Arial" w:cs="Arial"/>
          <w:b w:val="0"/>
          <w:bCs w:val="0"/>
          <w:i w:val="0"/>
          <w:iCs w:val="0"/>
          <w:smallCaps w:val="0"/>
          <w:strike w:val="0"/>
          <w:color w:val="000000"/>
          <w:sz w:val="26"/>
          <w:szCs w:val="26"/>
          <w:u w:val="none"/>
          <w:shd w:val="clear" w:fill="auto"/>
          <w:vertAlign w:val="baseline"/>
        </w:rPr>
      </w:pPr>
    </w:p>
    <w:p w14:paraId="00000010">
      <w:pPr>
        <w:pStyle w:val="6"/>
        <w:ind w:firstLine="2157"/>
      </w:pPr>
      <w:r>
        <w:rPr>
          <w:rtl w:val="0"/>
        </w:rPr>
        <w:t>Problem</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 w:after="0" w:line="240" w:lineRule="auto"/>
        <w:ind w:left="0" w:right="0" w:firstLine="0"/>
        <w:jc w:val="left"/>
        <w:rPr>
          <w:rFonts w:ascii="Arial" w:hAnsi="Arial" w:eastAsia="Arial" w:cs="Arial"/>
          <w:b/>
          <w:bCs/>
          <w:i w:val="0"/>
          <w:iCs w:val="0"/>
          <w:smallCaps w:val="0"/>
          <w:strike w:val="0"/>
          <w:color w:val="000000"/>
          <w:sz w:val="22"/>
          <w:szCs w:val="22"/>
          <w:u w:val="none"/>
          <w:shd w:val="clear" w:fill="auto"/>
          <w:vertAlign w:val="baseline"/>
        </w:rPr>
      </w:pPr>
    </w:p>
    <w:p w14:paraId="0000001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316" w:lineRule="auto"/>
        <w:ind w:left="1199" w:right="1231" w:hanging="292"/>
        <w:jc w:val="left"/>
        <w:rPr>
          <w:smallCaps w:val="0"/>
          <w:strike w:val="0"/>
          <w:color w:val="000000"/>
          <w:u w:val="none"/>
          <w:shd w:val="clear" w:fill="auto"/>
        </w:rPr>
      </w:pPr>
      <w:r>
        <w:rPr>
          <w:rFonts w:ascii="Arial" w:hAnsi="Arial" w:eastAsia="Arial" w:cs="Arial"/>
          <w:b w:val="0"/>
          <w:bCs w:val="0"/>
          <w:i w:val="0"/>
          <w:iCs w:val="0"/>
          <w:smallCaps w:val="0"/>
          <w:strike w:val="0"/>
          <w:color w:val="000000"/>
          <w:sz w:val="22"/>
          <w:szCs w:val="22"/>
          <w:u w:val="none"/>
          <w:shd w:val="clear" w:fill="auto"/>
          <w:vertAlign w:val="baseline"/>
          <w:rtl w:val="0"/>
        </w:rPr>
        <w:t>Managing weather information for several preferred locations can be difficult and time-consuming.</w:t>
      </w:r>
    </w:p>
    <w:p w14:paraId="0000001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316" w:lineRule="auto"/>
        <w:ind w:left="1199" w:right="1006" w:hanging="292"/>
        <w:jc w:val="left"/>
        <w:rPr>
          <w:smallCaps w:val="0"/>
          <w:strike w:val="0"/>
          <w:color w:val="000000"/>
          <w:u w:val="none"/>
          <w:shd w:val="clear" w:fill="auto"/>
        </w:rPr>
      </w:pPr>
      <w:r>
        <w:rPr>
          <w:rFonts w:ascii="Arial" w:hAnsi="Arial" w:eastAsia="Arial" w:cs="Arial"/>
          <w:b w:val="0"/>
          <w:bCs w:val="0"/>
          <w:i w:val="0"/>
          <w:iCs w:val="0"/>
          <w:smallCaps w:val="0"/>
          <w:strike w:val="0"/>
          <w:color w:val="000000"/>
          <w:sz w:val="22"/>
          <w:szCs w:val="22"/>
          <w:u w:val="none"/>
          <w:shd w:val="clear" w:fill="auto"/>
          <w:vertAlign w:val="baseline"/>
          <w:rtl w:val="0"/>
        </w:rPr>
        <w:t>Standard weather applications may not provide activity or clothing suggestions based on current conditions.</w:t>
      </w:r>
    </w:p>
    <w:p w14:paraId="0000001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316" w:lineRule="auto"/>
        <w:ind w:left="1199" w:right="974" w:hanging="292"/>
        <w:jc w:val="left"/>
        <w:rPr>
          <w:smallCaps w:val="0"/>
          <w:strike w:val="0"/>
          <w:color w:val="000000"/>
          <w:u w:val="none"/>
          <w:shd w:val="clear" w:fill="auto"/>
        </w:rPr>
        <w:sectPr>
          <w:pgSz w:w="12240" w:h="15840"/>
          <w:pgMar w:top="1820" w:right="720" w:bottom="280" w:left="720" w:header="360" w:footer="360" w:gutter="0"/>
          <w:pgNumType w:start="1"/>
          <w:cols w:space="720" w:num="1"/>
        </w:sectPr>
      </w:pPr>
      <w:r>
        <w:rPr>
          <w:rFonts w:ascii="Arial" w:hAnsi="Arial" w:eastAsia="Arial" w:cs="Arial"/>
          <w:b w:val="0"/>
          <w:bCs w:val="0"/>
          <w:i w:val="0"/>
          <w:iCs w:val="0"/>
          <w:smallCaps w:val="0"/>
          <w:strike w:val="0"/>
          <w:color w:val="000000"/>
          <w:sz w:val="22"/>
          <w:szCs w:val="22"/>
          <w:u w:val="none"/>
          <w:shd w:val="clear" w:fill="auto"/>
          <w:vertAlign w:val="baseline"/>
          <w:rtl w:val="0"/>
        </w:rPr>
        <w:t>Raw weather values such as temperature, humidity, and wind speed may not be easy for every user to understand.</w:t>
      </w:r>
    </w:p>
    <w:p w14:paraId="00000015">
      <w:pPr>
        <w:pStyle w:val="5"/>
        <w:spacing w:before="77"/>
        <w:ind w:firstLine="2157"/>
      </w:pPr>
      <w:r>
        <w:rPr>
          <w:rtl w:val="0"/>
        </w:rPr>
        <w:t>Solution</w:t>
      </w: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 w:after="0" w:line="240"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p>
    <w:p w14:paraId="00000017">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1" w:after="0" w:line="312" w:lineRule="auto"/>
        <w:ind w:left="1199" w:right="807" w:hanging="292"/>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AI FAQ </w:t>
      </w:r>
      <w:r>
        <w:rPr>
          <w:rFonts w:ascii="Arial" w:hAnsi="Arial" w:eastAsia="Arial" w:cs="Arial"/>
          <w:b w:val="0"/>
          <w:bCs w:val="0"/>
          <w:i w:val="0"/>
          <w:iCs w:val="0"/>
          <w:smallCaps w:val="0"/>
          <w:strike w:val="0"/>
          <w:color w:val="000000"/>
          <w:sz w:val="24"/>
          <w:szCs w:val="24"/>
          <w:u w:val="none"/>
          <w:shd w:val="clear" w:fill="auto"/>
          <w:vertAlign w:val="baseline"/>
          <w:rtl w:val="0"/>
        </w:rPr>
        <w:t xml:space="preserve">solves these challenges by providing a centralized intelligent service for managing frequently asked questions and generating AI-based answers. The system securely maintains user accounts and FAQ information while using </w:t>
      </w:r>
      <w:r>
        <w:rPr>
          <w:rFonts w:ascii="Arial" w:hAnsi="Arial" w:eastAsia="Arial" w:cs="Arial"/>
          <w:b/>
          <w:bCs/>
          <w:i w:val="0"/>
          <w:iCs w:val="0"/>
          <w:smallCaps w:val="0"/>
          <w:strike w:val="0"/>
          <w:color w:val="000000"/>
          <w:sz w:val="24"/>
          <w:szCs w:val="24"/>
          <w:u w:val="none"/>
          <w:shd w:val="clear" w:fill="auto"/>
          <w:vertAlign w:val="baseline"/>
          <w:rtl w:val="0"/>
        </w:rPr>
        <w:t xml:space="preserve">Google Gemini AI </w:t>
      </w:r>
      <w:r>
        <w:rPr>
          <w:rFonts w:ascii="Arial" w:hAnsi="Arial" w:eastAsia="Arial" w:cs="Arial"/>
          <w:b w:val="0"/>
          <w:bCs w:val="0"/>
          <w:i w:val="0"/>
          <w:iCs w:val="0"/>
          <w:smallCaps w:val="0"/>
          <w:strike w:val="0"/>
          <w:color w:val="000000"/>
          <w:sz w:val="24"/>
          <w:szCs w:val="24"/>
          <w:u w:val="none"/>
          <w:shd w:val="clear" w:fill="auto"/>
          <w:vertAlign w:val="baseline"/>
          <w:rtl w:val="0"/>
        </w:rPr>
        <w:t>to understand user queries and provide clear, relevant, and useful responses.</w:t>
      </w:r>
    </w:p>
    <w:p w14:paraId="00000018">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8"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8"/>
          <w:szCs w:val="28"/>
          <w:u w:val="none"/>
          <w:shd w:val="clear" w:fill="auto"/>
          <w:vertAlign w:val="baseline"/>
          <w:rtl w:val="0"/>
        </w:rPr>
        <w:t>Usage</w:t>
      </w:r>
    </w:p>
    <w:p w14:paraId="0000001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76" w:after="0" w:line="312" w:lineRule="auto"/>
        <w:ind w:left="1199" w:right="780" w:hanging="292"/>
        <w:jc w:val="both"/>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FAQ Management: </w:t>
      </w:r>
      <w:r>
        <w:rPr>
          <w:rFonts w:ascii="Arial" w:hAnsi="Arial" w:eastAsia="Arial" w:cs="Arial"/>
          <w:b w:val="0"/>
          <w:bCs w:val="0"/>
          <w:i w:val="0"/>
          <w:iCs w:val="0"/>
          <w:smallCaps w:val="0"/>
          <w:strike w:val="0"/>
          <w:color w:val="000000"/>
          <w:sz w:val="24"/>
          <w:szCs w:val="24"/>
          <w:u w:val="none"/>
          <w:shd w:val="clear" w:fill="auto"/>
          <w:vertAlign w:val="baseline"/>
          <w:rtl w:val="0"/>
        </w:rPr>
        <w:t>Users can create, store, update, and manage frequently asked questions and their answers through the system.</w:t>
      </w:r>
    </w:p>
    <w:p w14:paraId="0000001A">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 w:after="0" w:line="312" w:lineRule="auto"/>
        <w:ind w:left="1199" w:right="900" w:hanging="292"/>
        <w:jc w:val="both"/>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AI-Question Management: </w:t>
      </w:r>
      <w:r>
        <w:rPr>
          <w:rFonts w:ascii="Arial" w:hAnsi="Arial" w:eastAsia="Arial" w:cs="Arial"/>
          <w:b w:val="0"/>
          <w:bCs w:val="0"/>
          <w:i w:val="0"/>
          <w:iCs w:val="0"/>
          <w:smallCaps w:val="0"/>
          <w:strike w:val="0"/>
          <w:color w:val="000000"/>
          <w:sz w:val="24"/>
          <w:szCs w:val="24"/>
          <w:u w:val="none"/>
          <w:shd w:val="clear" w:fill="auto"/>
          <w:vertAlign w:val="baseline"/>
          <w:rtl w:val="0"/>
        </w:rPr>
        <w:t>Users can ask questions in natural language, and the system uses AI to understand the queries and provide appropriate answers based on available FAQ information.</w:t>
      </w:r>
    </w:p>
    <w:p w14:paraId="0000001B">
      <w:pPr>
        <w:pStyle w:val="7"/>
        <w:numPr>
          <w:ilvl w:val="0"/>
          <w:numId w:val="1"/>
        </w:numPr>
        <w:tabs>
          <w:tab w:val="left" w:pos="1199"/>
        </w:tabs>
        <w:spacing w:before="4" w:after="0" w:line="240" w:lineRule="auto"/>
        <w:ind w:left="1199" w:right="0" w:hanging="290"/>
        <w:jc w:val="left"/>
      </w:pPr>
      <w:r>
        <w:rPr>
          <w:rtl w:val="0"/>
        </w:rPr>
        <w:t>Google Gemini AI.</w:t>
      </w:r>
    </w:p>
    <w:p w14:paraId="0000001C">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84" w:after="0" w:line="240"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Outcome</w:t>
      </w:r>
    </w:p>
    <w:p w14:paraId="0000001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84" w:after="0" w:line="312" w:lineRule="auto"/>
        <w:ind w:left="1199" w:right="740" w:hanging="292"/>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The </w:t>
      </w:r>
      <w:r>
        <w:rPr>
          <w:rFonts w:ascii="Arial" w:hAnsi="Arial" w:eastAsia="Arial" w:cs="Arial"/>
          <w:b/>
          <w:bCs/>
          <w:i w:val="0"/>
          <w:iCs w:val="0"/>
          <w:smallCaps w:val="0"/>
          <w:strike w:val="0"/>
          <w:color w:val="000000"/>
          <w:sz w:val="24"/>
          <w:szCs w:val="24"/>
          <w:u w:val="none"/>
          <w:shd w:val="clear" w:fill="auto"/>
          <w:vertAlign w:val="baseline"/>
          <w:rtl w:val="0"/>
        </w:rPr>
        <w:t xml:space="preserve">AI FAQ </w:t>
      </w:r>
      <w:r>
        <w:rPr>
          <w:rFonts w:ascii="Arial" w:hAnsi="Arial" w:eastAsia="Arial" w:cs="Arial"/>
          <w:b w:val="0"/>
          <w:bCs w:val="0"/>
          <w:i w:val="0"/>
          <w:iCs w:val="0"/>
          <w:smallCaps w:val="0"/>
          <w:strike w:val="0"/>
          <w:color w:val="000000"/>
          <w:sz w:val="24"/>
          <w:szCs w:val="24"/>
          <w:u w:val="none"/>
          <w:shd w:val="clear" w:fill="auto"/>
          <w:vertAlign w:val="baseline"/>
          <w:rtl w:val="0"/>
        </w:rPr>
        <w:t xml:space="preserve">application provides users with a simple and intelligent way to find answers to frequently asked questions. By combining stored FAQ data with </w:t>
      </w:r>
      <w:r>
        <w:rPr>
          <w:rFonts w:ascii="Arial" w:hAnsi="Arial" w:eastAsia="Arial" w:cs="Arial"/>
          <w:b/>
          <w:bCs/>
          <w:i w:val="0"/>
          <w:iCs w:val="0"/>
          <w:smallCaps w:val="0"/>
          <w:strike w:val="0"/>
          <w:color w:val="000000"/>
          <w:sz w:val="24"/>
          <w:szCs w:val="24"/>
          <w:u w:val="none"/>
          <w:shd w:val="clear" w:fill="auto"/>
          <w:vertAlign w:val="baseline"/>
          <w:rtl w:val="0"/>
        </w:rPr>
        <w:t>Google Gemini AI</w:t>
      </w:r>
      <w:r>
        <w:rPr>
          <w:rFonts w:ascii="Arial" w:hAnsi="Arial" w:eastAsia="Arial" w:cs="Arial"/>
          <w:b w:val="0"/>
          <w:bCs w:val="0"/>
          <w:i w:val="0"/>
          <w:iCs w:val="0"/>
          <w:smallCaps w:val="0"/>
          <w:strike w:val="0"/>
          <w:color w:val="000000"/>
          <w:sz w:val="24"/>
          <w:szCs w:val="24"/>
          <w:u w:val="none"/>
          <w:shd w:val="clear" w:fill="auto"/>
          <w:vertAlign w:val="baseline"/>
          <w:rtl w:val="0"/>
        </w:rPr>
        <w:t>, the system generates meaningful answers instead of requiring users to manually search through a list of questions.</w:t>
      </w:r>
    </w:p>
    <w:p w14:paraId="0000001E">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5" w:after="0" w:line="312" w:lineRule="auto"/>
        <w:ind w:left="1199" w:right="1140" w:hanging="292"/>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The application also makes it easier to manage FAQ information and retrieve answers whenever required. Secure authentication, organized FAQ data, and reliable API services improve the overall user experience. As a result, users can quickly obtain useful information and resolve common questions through an AI-powered system.</w:t>
      </w:r>
    </w:p>
    <w:p w14:paraId="0000001F">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6" w:after="0" w:line="312" w:lineRule="auto"/>
        <w:ind w:left="1199" w:right="1486" w:hanging="292"/>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Based Assistance: </w:t>
      </w:r>
      <w:r>
        <w:rPr>
          <w:rFonts w:ascii="Arial" w:hAnsi="Arial" w:eastAsia="Arial" w:cs="Arial"/>
          <w:b w:val="0"/>
          <w:bCs w:val="0"/>
          <w:i w:val="0"/>
          <w:iCs w:val="0"/>
          <w:smallCaps w:val="0"/>
          <w:strike w:val="0"/>
          <w:color w:val="000000"/>
          <w:sz w:val="24"/>
          <w:szCs w:val="24"/>
          <w:u w:val="none"/>
          <w:shd w:val="clear" w:fill="auto"/>
          <w:vertAlign w:val="baseline"/>
          <w:rtl w:val="0"/>
        </w:rPr>
        <w:t>The application analyzes available FAQ information and generates easy-to-understand answers and useful responses through AI.</w:t>
      </w: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8"/>
          <w:szCs w:val="8"/>
          <w:u w:val="none"/>
          <w:shd w:val="clear" w:fill="auto"/>
          <w:vertAlign w:val="baseline"/>
        </w:rPr>
      </w:pPr>
      <w:r>
        <w:drawing>
          <wp:anchor distT="0" distB="0" distL="0" distR="0" simplePos="0" relativeHeight="251659264" behindDoc="0" locked="0" layoutInCell="1" allowOverlap="1">
            <wp:simplePos x="0" y="0"/>
            <wp:positionH relativeFrom="column">
              <wp:posOffset>576580</wp:posOffset>
            </wp:positionH>
            <wp:positionV relativeFrom="paragraph">
              <wp:posOffset>73660</wp:posOffset>
            </wp:positionV>
            <wp:extent cx="65405" cy="65405"/>
            <wp:effectExtent l="0" t="0" r="0" b="0"/>
            <wp:wrapTopAndBottom/>
            <wp:docPr id="13" name="image11.png"/>
            <wp:cNvGraphicFramePr/>
            <a:graphic xmlns:a="http://schemas.openxmlformats.org/drawingml/2006/main">
              <a:graphicData uri="http://schemas.openxmlformats.org/drawingml/2006/picture">
                <pic:pic xmlns:pic="http://schemas.openxmlformats.org/drawingml/2006/picture">
                  <pic:nvPicPr>
                    <pic:cNvPr id="13" name="image11.png"/>
                    <pic:cNvPicPr preferRelativeResize="0"/>
                  </pic:nvPicPr>
                  <pic:blipFill>
                    <a:blip r:embed="rId4"/>
                    <a:srcRect/>
                    <a:stretch>
                      <a:fillRect/>
                    </a:stretch>
                  </pic:blipFill>
                  <pic:spPr>
                    <a:xfrm>
                      <a:off x="0" y="0"/>
                      <a:ext cx="65341" cy="65341"/>
                    </a:xfrm>
                    <a:prstGeom prst="rect">
                      <a:avLst/>
                    </a:prstGeom>
                  </pic:spPr>
                </pic:pic>
              </a:graphicData>
            </a:graphic>
          </wp:anchor>
        </w:drawing>
      </w: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46"/>
          <w:szCs w:val="46"/>
          <w:u w:val="none"/>
          <w:shd w:val="clear" w:fill="auto"/>
          <w:vertAlign w:val="baseline"/>
        </w:rPr>
      </w:pP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0" w:right="0" w:firstLine="0"/>
        <w:jc w:val="left"/>
        <w:rPr>
          <w:rFonts w:ascii="Arial" w:hAnsi="Arial" w:eastAsia="Arial" w:cs="Arial"/>
          <w:b w:val="0"/>
          <w:bCs w:val="0"/>
          <w:i w:val="0"/>
          <w:iCs w:val="0"/>
          <w:smallCaps w:val="0"/>
          <w:strike w:val="0"/>
          <w:color w:val="000000"/>
          <w:sz w:val="46"/>
          <w:szCs w:val="46"/>
          <w:u w:val="none"/>
          <w:shd w:val="clear" w:fill="auto"/>
          <w:vertAlign w:val="baseline"/>
        </w:rPr>
      </w:pPr>
    </w:p>
    <w:p w14:paraId="00000023">
      <w:pPr>
        <w:pStyle w:val="2"/>
        <w:ind w:firstLine="2157"/>
      </w:pPr>
      <w:r>
        <w:rPr>
          <w:rtl w:val="0"/>
        </w:rPr>
        <w:t>System Requirements :</w:t>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7" w:after="0" w:line="240" w:lineRule="auto"/>
        <w:ind w:left="0" w:right="0" w:firstLine="0"/>
        <w:jc w:val="left"/>
        <w:rPr>
          <w:rFonts w:ascii="Arial" w:hAnsi="Arial" w:eastAsia="Arial" w:cs="Arial"/>
          <w:b/>
          <w:bCs/>
          <w:i w:val="0"/>
          <w:iCs w:val="0"/>
          <w:smallCaps w:val="0"/>
          <w:strike w:val="0"/>
          <w:color w:val="000000"/>
          <w:sz w:val="46"/>
          <w:szCs w:val="46"/>
          <w:u w:val="none"/>
          <w:shd w:val="clear" w:fill="auto"/>
          <w:vertAlign w:val="baseline"/>
        </w:rPr>
      </w:pPr>
    </w:p>
    <w:p w14:paraId="00000025">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228"/>
        </w:tabs>
        <w:spacing w:before="0" w:after="0" w:line="240" w:lineRule="auto"/>
        <w:ind w:left="1228" w:right="0" w:hanging="508"/>
        <w:jc w:val="left"/>
        <w:rPr>
          <w:smallCaps w:val="0"/>
          <w:strike w:val="0"/>
          <w:color w:val="000000"/>
          <w:u w:val="none"/>
          <w:shd w:val="clear" w:fill="auto"/>
          <w:vertAlign w:val="baseline"/>
        </w:rPr>
        <w:sectPr>
          <w:pgSz w:w="12240" w:h="15840"/>
          <w:pgMar w:top="1400" w:right="720" w:bottom="280" w:left="720" w:header="360" w:footer="360" w:gutter="0"/>
          <w:cols w:space="720" w:num="1"/>
        </w:sectPr>
      </w:pPr>
      <w:r>
        <w:rPr>
          <w:rFonts w:ascii="Arial" w:hAnsi="Arial" w:eastAsia="Arial" w:cs="Arial"/>
          <w:b/>
          <w:bCs/>
          <w:i w:val="0"/>
          <w:iCs w:val="0"/>
          <w:smallCaps w:val="0"/>
          <w:strike w:val="0"/>
          <w:color w:val="000000"/>
          <w:sz w:val="46"/>
          <w:szCs w:val="46"/>
          <w:u w:val="none"/>
          <w:shd w:val="clear" w:fill="auto"/>
          <w:vertAlign w:val="baseline"/>
          <w:rtl w:val="0"/>
        </w:rPr>
        <w:t>Software Requirements</w:t>
      </w:r>
    </w:p>
    <w:p w14:paraId="00000026">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73" w:after="0" w:line="242" w:lineRule="auto"/>
        <w:ind w:left="1199" w:right="1304"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Operating System: </w:t>
      </w:r>
      <w:r>
        <w:rPr>
          <w:rFonts w:ascii="Arial" w:hAnsi="Arial" w:eastAsia="Arial" w:cs="Arial"/>
          <w:b w:val="0"/>
          <w:bCs w:val="0"/>
          <w:i w:val="0"/>
          <w:iCs w:val="0"/>
          <w:smallCaps w:val="0"/>
          <w:strike w:val="0"/>
          <w:color w:val="000000"/>
          <w:sz w:val="22"/>
          <w:szCs w:val="22"/>
          <w:u w:val="none"/>
          <w:shd w:val="clear" w:fill="auto"/>
          <w:vertAlign w:val="baseline"/>
          <w:rtl w:val="0"/>
        </w:rPr>
        <w:t>Windows 10/11, macOS, or Linux for running and developing the backend application.</w:t>
      </w:r>
    </w:p>
    <w:p w14:paraId="00000027">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42" w:lineRule="auto"/>
        <w:ind w:left="1199" w:right="775"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Node.js (v16 or above): </w:t>
      </w:r>
      <w:r>
        <w:rPr>
          <w:rFonts w:ascii="Arial" w:hAnsi="Arial" w:eastAsia="Arial" w:cs="Arial"/>
          <w:b w:val="0"/>
          <w:bCs w:val="0"/>
          <w:i w:val="0"/>
          <w:iCs w:val="0"/>
          <w:smallCaps w:val="0"/>
          <w:strike w:val="0"/>
          <w:color w:val="000000"/>
          <w:sz w:val="22"/>
          <w:szCs w:val="22"/>
          <w:u w:val="none"/>
          <w:shd w:val="clear" w:fill="auto"/>
          <w:vertAlign w:val="baseline"/>
          <w:rtl w:val="0"/>
        </w:rPr>
        <w:t>Provides the runtime environment required to execute the server-side JavaScript code.</w:t>
      </w:r>
    </w:p>
    <w:p w14:paraId="00000028">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34"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npm (v8 or above): </w:t>
      </w:r>
      <w:r>
        <w:rPr>
          <w:rFonts w:ascii="Arial" w:hAnsi="Arial" w:eastAsia="Arial" w:cs="Arial"/>
          <w:b w:val="0"/>
          <w:bCs w:val="0"/>
          <w:i w:val="0"/>
          <w:iCs w:val="0"/>
          <w:smallCaps w:val="0"/>
          <w:strike w:val="0"/>
          <w:color w:val="000000"/>
          <w:sz w:val="22"/>
          <w:szCs w:val="22"/>
          <w:u w:val="none"/>
          <w:shd w:val="clear" w:fill="auto"/>
          <w:vertAlign w:val="baseline"/>
          <w:rtl w:val="0"/>
        </w:rPr>
        <w:t>Used to install, update, and manage the packages and dependencies</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40" w:lineRule="auto"/>
        <w:ind w:left="1199"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required by the project.</w:t>
      </w:r>
    </w:p>
    <w:p w14:paraId="0000002A">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 w:after="0" w:line="242" w:lineRule="auto"/>
        <w:ind w:left="1199" w:right="840"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Express.js: </w:t>
      </w:r>
      <w:r>
        <w:rPr>
          <w:rFonts w:ascii="Arial" w:hAnsi="Arial" w:eastAsia="Arial" w:cs="Arial"/>
          <w:b w:val="0"/>
          <w:bCs w:val="0"/>
          <w:i w:val="0"/>
          <w:iCs w:val="0"/>
          <w:smallCaps w:val="0"/>
          <w:strike w:val="0"/>
          <w:color w:val="000000"/>
          <w:sz w:val="22"/>
          <w:szCs w:val="22"/>
          <w:u w:val="none"/>
          <w:shd w:val="clear" w:fill="auto"/>
          <w:vertAlign w:val="baseline"/>
          <w:rtl w:val="0"/>
        </w:rPr>
        <w:t>Node.js web framework used to create RESTful APIs, handle HTTP requests, and manage backend routes.</w:t>
      </w:r>
    </w:p>
    <w:p w14:paraId="0000002B">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42" w:lineRule="auto"/>
        <w:ind w:left="1199" w:right="1150"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Google Gemini AI SDK: </w:t>
      </w:r>
      <w:r>
        <w:rPr>
          <w:rFonts w:ascii="Arial" w:hAnsi="Arial" w:eastAsia="Arial" w:cs="Arial"/>
          <w:b w:val="0"/>
          <w:bCs w:val="0"/>
          <w:i w:val="0"/>
          <w:iCs w:val="0"/>
          <w:smallCaps w:val="0"/>
          <w:strike w:val="0"/>
          <w:color w:val="000000"/>
          <w:sz w:val="22"/>
          <w:szCs w:val="22"/>
          <w:u w:val="none"/>
          <w:shd w:val="clear" w:fill="auto"/>
          <w:vertAlign w:val="baseline"/>
          <w:rtl w:val="0"/>
        </w:rPr>
        <w:t>Used to connect the application with Gemini AI for generating weather summaries, recommendations, and intelligent insights.</w:t>
      </w:r>
    </w:p>
    <w:p w14:paraId="0000002C">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8" w:after="0" w:line="228" w:lineRule="auto"/>
        <w:ind w:left="1199" w:right="1284"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MongoDB: </w:t>
      </w:r>
      <w:r>
        <w:rPr>
          <w:rFonts w:ascii="Arial" w:hAnsi="Arial" w:eastAsia="Arial" w:cs="Arial"/>
          <w:b w:val="0"/>
          <w:bCs w:val="0"/>
          <w:i w:val="0"/>
          <w:iCs w:val="0"/>
          <w:smallCaps w:val="0"/>
          <w:strike w:val="0"/>
          <w:color w:val="000000"/>
          <w:sz w:val="22"/>
          <w:szCs w:val="22"/>
          <w:u w:val="none"/>
          <w:shd w:val="clear" w:fill="auto"/>
          <w:vertAlign w:val="baseline"/>
          <w:rtl w:val="0"/>
        </w:rPr>
        <w:t>NoSQL database used to store user accounts, authentication information, favorite locations, and other application data.</w:t>
      </w:r>
    </w:p>
    <w:p w14:paraId="0000002D">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1" w:after="0" w:line="244" w:lineRule="auto"/>
        <w:ind w:left="1199" w:right="1057"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Mongoose ODM: </w:t>
      </w:r>
      <w:r>
        <w:rPr>
          <w:rFonts w:ascii="Arial" w:hAnsi="Arial" w:eastAsia="Arial" w:cs="Arial"/>
          <w:b w:val="0"/>
          <w:bCs w:val="0"/>
          <w:i w:val="0"/>
          <w:iCs w:val="0"/>
          <w:smallCaps w:val="0"/>
          <w:strike w:val="0"/>
          <w:color w:val="000000"/>
          <w:sz w:val="22"/>
          <w:szCs w:val="22"/>
          <w:u w:val="none"/>
          <w:shd w:val="clear" w:fill="auto"/>
          <w:vertAlign w:val="baseline"/>
          <w:rtl w:val="0"/>
        </w:rPr>
        <w:t>Provides schema-based data modeling and simplifies communication between the Node.js application and MongoDB database.</w:t>
      </w:r>
    </w:p>
    <w:p w14:paraId="0000002E">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42" w:lineRule="auto"/>
        <w:ind w:left="1199" w:right="1805"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Postman: </w:t>
      </w:r>
      <w:r>
        <w:rPr>
          <w:rFonts w:ascii="Arial" w:hAnsi="Arial" w:eastAsia="Arial" w:cs="Arial"/>
          <w:b w:val="0"/>
          <w:bCs w:val="0"/>
          <w:i w:val="0"/>
          <w:iCs w:val="0"/>
          <w:smallCaps w:val="0"/>
          <w:strike w:val="0"/>
          <w:color w:val="000000"/>
          <w:sz w:val="22"/>
          <w:szCs w:val="22"/>
          <w:u w:val="none"/>
          <w:shd w:val="clear" w:fill="auto"/>
          <w:vertAlign w:val="baseline"/>
          <w:rtl w:val="0"/>
        </w:rPr>
        <w:t>Used for testing and verifying REST API endpoints, request methods, responses, authentication, and error handling.</w:t>
      </w:r>
    </w:p>
    <w:p w14:paraId="0000002F">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42" w:lineRule="auto"/>
        <w:ind w:left="1199" w:right="742"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Code Editor: </w:t>
      </w:r>
      <w:r>
        <w:rPr>
          <w:rFonts w:ascii="Arial" w:hAnsi="Arial" w:eastAsia="Arial" w:cs="Arial"/>
          <w:b w:val="0"/>
          <w:bCs w:val="0"/>
          <w:i w:val="0"/>
          <w:iCs w:val="0"/>
          <w:smallCaps w:val="0"/>
          <w:strike w:val="0"/>
          <w:color w:val="000000"/>
          <w:sz w:val="22"/>
          <w:szCs w:val="22"/>
          <w:u w:val="none"/>
          <w:shd w:val="clear" w:fill="auto"/>
          <w:vertAlign w:val="baseline"/>
          <w:rtl w:val="0"/>
        </w:rPr>
        <w:t>Visual Studio Code or another suitable IDE for writing, editing, and managing the project source code.</w:t>
      </w:r>
    </w:p>
    <w:p w14:paraId="00000030">
      <w:pPr>
        <w:pStyle w:val="2"/>
        <w:numPr>
          <w:ilvl w:val="0"/>
          <w:numId w:val="2"/>
        </w:numPr>
        <w:tabs>
          <w:tab w:val="left" w:pos="1228"/>
        </w:tabs>
        <w:spacing w:before="220" w:after="0" w:line="240" w:lineRule="auto"/>
        <w:ind w:left="1228" w:right="0" w:hanging="508"/>
        <w:jc w:val="left"/>
      </w:pPr>
      <w:r>
        <w:rPr>
          <w:rtl w:val="0"/>
        </w:rPr>
        <w:t>Hardware Requirements</w:t>
      </w:r>
    </w:p>
    <w:p w14:paraId="00000031">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51" w:after="0" w:line="242" w:lineRule="auto"/>
        <w:ind w:left="1199" w:right="1349"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Processor: </w:t>
      </w:r>
      <w:r>
        <w:rPr>
          <w:rFonts w:ascii="Arial" w:hAnsi="Arial" w:eastAsia="Arial" w:cs="Arial"/>
          <w:b w:val="0"/>
          <w:bCs w:val="0"/>
          <w:i w:val="0"/>
          <w:iCs w:val="0"/>
          <w:smallCaps w:val="0"/>
          <w:strike w:val="0"/>
          <w:color w:val="000000"/>
          <w:sz w:val="22"/>
          <w:szCs w:val="22"/>
          <w:u w:val="none"/>
          <w:shd w:val="clear" w:fill="auto"/>
          <w:vertAlign w:val="baseline"/>
          <w:rtl w:val="0"/>
        </w:rPr>
        <w:t>Intel Core i5 (8th Gen or above) / AMD Ryzen 5 or equivalent for smooth backend development and execution.</w:t>
      </w:r>
    </w:p>
    <w:p w14:paraId="00000032">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34"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RAM: </w:t>
      </w:r>
      <w:r>
        <w:rPr>
          <w:rFonts w:ascii="Arial" w:hAnsi="Arial" w:eastAsia="Arial" w:cs="Arial"/>
          <w:b w:val="0"/>
          <w:bCs w:val="0"/>
          <w:i w:val="0"/>
          <w:iCs w:val="0"/>
          <w:smallCaps w:val="0"/>
          <w:strike w:val="0"/>
          <w:color w:val="000000"/>
          <w:sz w:val="22"/>
          <w:szCs w:val="22"/>
          <w:u w:val="none"/>
          <w:shd w:val="clear" w:fill="auto"/>
          <w:vertAlign w:val="baseline"/>
          <w:rtl w:val="0"/>
        </w:rPr>
        <w:t>8 GB minimum, with 16 GB recommended for running the Node.js server, MongoDB,</w:t>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240" w:lineRule="auto"/>
        <w:ind w:left="1199"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development tools, and other applications simultaneously.</w:t>
      </w:r>
    </w:p>
    <w:p w14:paraId="00000034">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 w:after="0" w:line="242" w:lineRule="auto"/>
        <w:ind w:left="1199" w:right="1202"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Storage: </w:t>
      </w:r>
      <w:r>
        <w:rPr>
          <w:rFonts w:ascii="Arial" w:hAnsi="Arial" w:eastAsia="Arial" w:cs="Arial"/>
          <w:b w:val="0"/>
          <w:bCs w:val="0"/>
          <w:i w:val="0"/>
          <w:iCs w:val="0"/>
          <w:smallCaps w:val="0"/>
          <w:strike w:val="0"/>
          <w:color w:val="000000"/>
          <w:sz w:val="22"/>
          <w:szCs w:val="22"/>
          <w:u w:val="none"/>
          <w:shd w:val="clear" w:fill="auto"/>
          <w:vertAlign w:val="baseline"/>
          <w:rtl w:val="0"/>
        </w:rPr>
        <w:t>At least 1 GB of free disk space for the project files, dependencies, database components, and development tools.</w:t>
      </w: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46"/>
          <w:szCs w:val="46"/>
          <w:u w:val="none"/>
          <w:shd w:val="clear" w:fill="auto"/>
          <w:vertAlign w:val="baseline"/>
        </w:rPr>
      </w:pP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46"/>
          <w:szCs w:val="46"/>
          <w:u w:val="none"/>
          <w:shd w:val="clear" w:fill="auto"/>
          <w:vertAlign w:val="baseline"/>
        </w:rPr>
      </w:pP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46"/>
          <w:szCs w:val="46"/>
          <w:u w:val="none"/>
          <w:shd w:val="clear" w:fill="auto"/>
          <w:vertAlign w:val="baseline"/>
        </w:rPr>
      </w:pP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46"/>
          <w:szCs w:val="46"/>
          <w:u w:val="none"/>
          <w:shd w:val="clear" w:fill="auto"/>
          <w:vertAlign w:val="baseline"/>
        </w:rPr>
      </w:pPr>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46"/>
          <w:szCs w:val="46"/>
          <w:u w:val="none"/>
          <w:shd w:val="clear" w:fill="auto"/>
          <w:vertAlign w:val="baseline"/>
        </w:rPr>
      </w:pP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46"/>
          <w:szCs w:val="46"/>
          <w:u w:val="none"/>
          <w:shd w:val="clear" w:fill="auto"/>
          <w:vertAlign w:val="baseline"/>
        </w:rPr>
      </w:pP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6" w:after="0" w:line="240" w:lineRule="auto"/>
        <w:ind w:left="0" w:right="0" w:firstLine="0"/>
        <w:jc w:val="left"/>
        <w:rPr>
          <w:rFonts w:ascii="Arial" w:hAnsi="Arial" w:eastAsia="Arial" w:cs="Arial"/>
          <w:b w:val="0"/>
          <w:bCs w:val="0"/>
          <w:i w:val="0"/>
          <w:iCs w:val="0"/>
          <w:smallCaps w:val="0"/>
          <w:strike w:val="0"/>
          <w:color w:val="000000"/>
          <w:sz w:val="46"/>
          <w:szCs w:val="46"/>
          <w:u w:val="none"/>
          <w:shd w:val="clear" w:fill="auto"/>
          <w:vertAlign w:val="baseline"/>
        </w:rPr>
      </w:pPr>
    </w:p>
    <w:p w14:paraId="0000003C">
      <w:pPr>
        <w:pStyle w:val="2"/>
        <w:spacing w:before="1"/>
        <w:ind w:firstLine="2157"/>
        <w:sectPr>
          <w:pgSz w:w="12240" w:h="15840"/>
          <w:pgMar w:top="1340" w:right="720" w:bottom="280" w:left="720" w:header="360" w:footer="360" w:gutter="0"/>
          <w:cols w:space="720" w:num="1"/>
        </w:sectPr>
      </w:pPr>
      <w:r>
        <w:rPr>
          <w:rtl w:val="0"/>
        </w:rPr>
        <w:t>Project Architecture</w:t>
      </w:r>
    </w:p>
    <w:p w14:paraId="0000003D">
      <w:pPr>
        <w:spacing w:line="240" w:lineRule="auto"/>
        <w:ind w:left="720" w:right="0" w:firstLine="0"/>
        <w:rPr>
          <w:rFonts w:ascii="Arial" w:hAnsi="Arial" w:eastAsia="Arial" w:cs="Arial"/>
          <w:sz w:val="20"/>
          <w:szCs w:val="20"/>
        </w:rPr>
      </w:pPr>
      <w:r>
        <w:rPr>
          <w:rFonts w:ascii="Arial" w:hAnsi="Arial" w:eastAsia="Arial" w:cs="Arial"/>
          <w:sz w:val="20"/>
          <w:szCs w:val="20"/>
        </w:rPr>
        <w:drawing>
          <wp:inline distT="0" distB="0" distL="0" distR="0">
            <wp:extent cx="5996940" cy="295973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5"/>
                    <a:srcRect/>
                    <a:stretch>
                      <a:fillRect/>
                    </a:stretch>
                  </pic:blipFill>
                  <pic:spPr>
                    <a:xfrm>
                      <a:off x="0" y="0"/>
                      <a:ext cx="5997246" cy="2960179"/>
                    </a:xfrm>
                    <a:prstGeom prst="rect">
                      <a:avLst/>
                    </a:prstGeom>
                  </pic:spPr>
                </pic:pic>
              </a:graphicData>
            </a:graphic>
          </wp:inline>
        </w:drawing>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91" w:lineRule="auto"/>
        <w:ind w:left="719" w:right="814"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44">
      <w:pPr>
        <w:pStyle w:val="5"/>
        <w:ind w:firstLine="2157"/>
      </w:pPr>
      <w:r>
        <w:rPr>
          <w:rtl w:val="0"/>
        </w:rPr>
        <w:t>System Components</w:t>
      </w:r>
    </w:p>
    <w:p w14:paraId="00000045">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11" w:after="0" w:line="242" w:lineRule="auto"/>
        <w:ind w:left="1199" w:right="967" w:hanging="292"/>
        <w:jc w:val="both"/>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User Interaction Layer: Users interact with the application through API clients or a frontend interface to request weather information, manage locations, and receive AI-generated insights.</w:t>
      </w:r>
    </w:p>
    <w:p w14:paraId="00000046">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42" w:lineRule="auto"/>
        <w:ind w:left="1199" w:right="1219" w:hanging="292"/>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API Management Layer: The Node.js and Express.js backend receives HTTP requests, routes them to the appropriate endpoints, processes JSON data, and sends structured responses to the client.</w:t>
      </w:r>
    </w:p>
    <w:p w14:paraId="00000047">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46" w:lineRule="auto"/>
        <w:ind w:left="1199" w:right="984" w:hanging="292"/>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Authentication Module: JWT is used to authenticate users and protect private API endpoints. Passwords are securely stored using bcrypt hashing.</w:t>
      </w:r>
    </w:p>
    <w:p w14:paraId="00000048">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42" w:lineRule="auto"/>
        <w:ind w:left="1199" w:right="958" w:hanging="292"/>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Weather Processing Module: This component communicates with the external weather API to retrieve current weather conditions such as temperature, humidity, wind speed, and other environmental information.</w:t>
      </w:r>
    </w:p>
    <w:p w14:paraId="00000049">
      <w:pPr>
        <w:keepNext w:val="0"/>
        <w:keepLines w:val="0"/>
        <w:pageBreakBefore w:val="0"/>
        <w:widowControl w:val="0"/>
        <w:numPr>
          <w:ilvl w:val="1"/>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42" w:lineRule="auto"/>
        <w:ind w:left="1199" w:right="1040" w:hanging="292"/>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Location Management Module: Handles the creation, retrieval, updating, and deletion of users' favorite locations and maintains the relationship between users and their saved locations.</w:t>
      </w:r>
    </w:p>
    <w:p w14:paraId="0000004A">
      <w:pPr>
        <w:pStyle w:val="2"/>
        <w:spacing w:before="200"/>
        <w:ind w:firstLine="2157"/>
        <w:sectPr>
          <w:pgSz w:w="12240" w:h="15840"/>
          <w:pgMar w:top="1440" w:right="720" w:bottom="280" w:left="720" w:header="360" w:footer="360" w:gutter="0"/>
          <w:cols w:space="720" w:num="1"/>
        </w:sectPr>
      </w:pPr>
      <w:r>
        <w:rPr>
          <w:rtl w:val="0"/>
        </w:rPr>
        <w:t>ER Diagram</w:t>
      </w:r>
    </w:p>
    <w:p w14:paraId="0000004B">
      <w:pPr>
        <w:spacing w:line="240" w:lineRule="auto"/>
        <w:ind w:left="1590" w:right="0" w:firstLine="0"/>
        <w:rPr>
          <w:rFonts w:ascii="Arial" w:hAnsi="Arial" w:eastAsia="Arial" w:cs="Arial"/>
          <w:sz w:val="20"/>
          <w:szCs w:val="20"/>
        </w:rPr>
      </w:pPr>
      <w:r>
        <w:rPr>
          <w:rFonts w:ascii="Arial" w:hAnsi="Arial" w:eastAsia="Arial" w:cs="Arial"/>
          <w:sz w:val="20"/>
          <w:szCs w:val="20"/>
        </w:rPr>
        <w:drawing>
          <wp:inline distT="0" distB="0" distL="0" distR="0">
            <wp:extent cx="4827270" cy="284099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4827695" cy="2841498"/>
                    </a:xfrm>
                    <a:prstGeom prst="rect">
                      <a:avLst/>
                    </a:prstGeom>
                  </pic:spPr>
                </pic:pic>
              </a:graphicData>
            </a:graphic>
          </wp:inline>
        </w:drawing>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8"/>
          <w:szCs w:val="28"/>
          <w:u w:val="none"/>
          <w:shd w:val="clear" w:fill="auto"/>
          <w:vertAlign w:val="baseline"/>
        </w:rPr>
      </w:pP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3" w:after="0" w:line="240" w:lineRule="auto"/>
        <w:ind w:left="0" w:right="0" w:firstLine="0"/>
        <w:jc w:val="left"/>
        <w:rPr>
          <w:rFonts w:ascii="Arial" w:hAnsi="Arial" w:eastAsia="Arial" w:cs="Arial"/>
          <w:b/>
          <w:bCs/>
          <w:i w:val="0"/>
          <w:iCs w:val="0"/>
          <w:smallCaps w:val="0"/>
          <w:strike w:val="0"/>
          <w:color w:val="000000"/>
          <w:sz w:val="28"/>
          <w:szCs w:val="28"/>
          <w:u w:val="none"/>
          <w:shd w:val="clear" w:fill="auto"/>
          <w:vertAlign w:val="baseline"/>
        </w:rPr>
      </w:pPr>
    </w:p>
    <w:p w14:paraId="0000004E">
      <w:pPr>
        <w:pStyle w:val="5"/>
        <w:numPr>
          <w:ilvl w:val="0"/>
          <w:numId w:val="3"/>
        </w:numPr>
        <w:tabs>
          <w:tab w:val="left" w:pos="1029"/>
        </w:tabs>
        <w:spacing w:before="0" w:after="0" w:line="240" w:lineRule="auto"/>
        <w:ind w:left="1029" w:right="0" w:hanging="310"/>
        <w:jc w:val="left"/>
      </w:pPr>
      <w:r>
        <w:rPr>
          <w:rtl w:val="0"/>
        </w:rPr>
        <w:t>User Entity</w:t>
      </w:r>
    </w:p>
    <w:p w14:paraId="0000004F">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11" w:after="0" w:line="240"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_id: </w:t>
      </w:r>
      <w:r>
        <w:rPr>
          <w:rFonts w:ascii="Arial" w:hAnsi="Arial" w:eastAsia="Arial" w:cs="Arial"/>
          <w:b w:val="0"/>
          <w:bCs w:val="0"/>
          <w:i w:val="0"/>
          <w:iCs w:val="0"/>
          <w:smallCaps w:val="0"/>
          <w:strike w:val="0"/>
          <w:color w:val="000000"/>
          <w:sz w:val="24"/>
          <w:szCs w:val="24"/>
          <w:u w:val="none"/>
          <w:shd w:val="clear" w:fill="auto"/>
          <w:vertAlign w:val="baseline"/>
          <w:rtl w:val="0"/>
        </w:rPr>
        <w:t>Unique identifier for each user (Primary Key – ObjectId)</w:t>
      </w:r>
    </w:p>
    <w:p w14:paraId="00000050">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9" w:after="0" w:line="273"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name: </w:t>
      </w:r>
      <w:r>
        <w:rPr>
          <w:rFonts w:ascii="Arial" w:hAnsi="Arial" w:eastAsia="Arial" w:cs="Arial"/>
          <w:b w:val="0"/>
          <w:bCs w:val="0"/>
          <w:i w:val="0"/>
          <w:iCs w:val="0"/>
          <w:smallCaps w:val="0"/>
          <w:strike w:val="0"/>
          <w:color w:val="000000"/>
          <w:sz w:val="24"/>
          <w:szCs w:val="24"/>
          <w:u w:val="none"/>
          <w:shd w:val="clear" w:fill="auto"/>
          <w:vertAlign w:val="baseline"/>
          <w:rtl w:val="0"/>
        </w:rPr>
        <w:t>Stores the user's name (String, Required)</w:t>
      </w:r>
    </w:p>
    <w:p w14:paraId="00000051">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70"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email: </w:t>
      </w:r>
      <w:r>
        <w:rPr>
          <w:rFonts w:ascii="Arial" w:hAnsi="Arial" w:eastAsia="Arial" w:cs="Arial"/>
          <w:b w:val="0"/>
          <w:bCs w:val="0"/>
          <w:i w:val="0"/>
          <w:iCs w:val="0"/>
          <w:smallCaps w:val="0"/>
          <w:strike w:val="0"/>
          <w:color w:val="000000"/>
          <w:sz w:val="24"/>
          <w:szCs w:val="24"/>
          <w:u w:val="none"/>
          <w:shd w:val="clear" w:fill="auto"/>
          <w:vertAlign w:val="baseline"/>
          <w:rtl w:val="0"/>
        </w:rPr>
        <w:t>User's email address (String, Required, Unique)</w:t>
      </w:r>
    </w:p>
    <w:p w14:paraId="00000052">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73"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password: </w:t>
      </w:r>
      <w:r>
        <w:rPr>
          <w:rFonts w:ascii="Arial" w:hAnsi="Arial" w:eastAsia="Arial" w:cs="Arial"/>
          <w:b w:val="0"/>
          <w:bCs w:val="0"/>
          <w:i w:val="0"/>
          <w:iCs w:val="0"/>
          <w:smallCaps w:val="0"/>
          <w:strike w:val="0"/>
          <w:color w:val="000000"/>
          <w:sz w:val="24"/>
          <w:szCs w:val="24"/>
          <w:u w:val="none"/>
          <w:shd w:val="clear" w:fill="auto"/>
          <w:vertAlign w:val="baseline"/>
          <w:rtl w:val="0"/>
        </w:rPr>
        <w:t>Stores the encrypted/hashed user password (String, Required)</w:t>
      </w:r>
    </w:p>
    <w:p w14:paraId="00000053">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9" w:after="0" w:line="240"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role: </w:t>
      </w:r>
      <w:r>
        <w:rPr>
          <w:rFonts w:ascii="Arial" w:hAnsi="Arial" w:eastAsia="Arial" w:cs="Arial"/>
          <w:b w:val="0"/>
          <w:bCs w:val="0"/>
          <w:i w:val="0"/>
          <w:iCs w:val="0"/>
          <w:smallCaps w:val="0"/>
          <w:strike w:val="0"/>
          <w:color w:val="000000"/>
          <w:sz w:val="24"/>
          <w:szCs w:val="24"/>
          <w:u w:val="none"/>
          <w:shd w:val="clear" w:fill="auto"/>
          <w:vertAlign w:val="baseline"/>
          <w:rtl w:val="0"/>
        </w:rPr>
        <w:t>Defines the user's access type, with "reader" as the default role (String)</w:t>
      </w:r>
    </w:p>
    <w:p w14:paraId="00000054">
      <w:pPr>
        <w:pStyle w:val="5"/>
        <w:numPr>
          <w:ilvl w:val="0"/>
          <w:numId w:val="3"/>
        </w:numPr>
        <w:tabs>
          <w:tab w:val="left" w:pos="1029"/>
        </w:tabs>
        <w:spacing w:before="256" w:after="0" w:line="240" w:lineRule="auto"/>
        <w:ind w:left="1029" w:right="0" w:hanging="310"/>
        <w:jc w:val="left"/>
      </w:pPr>
      <w:r>
        <w:rPr>
          <w:rtl w:val="0"/>
        </w:rPr>
        <w:t>Location Entity</w:t>
      </w:r>
    </w:p>
    <w:p w14:paraId="00000055">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26" w:after="0" w:line="273"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_id: </w:t>
      </w:r>
      <w:r>
        <w:rPr>
          <w:rFonts w:ascii="Arial" w:hAnsi="Arial" w:eastAsia="Arial" w:cs="Arial"/>
          <w:b w:val="0"/>
          <w:bCs w:val="0"/>
          <w:i w:val="0"/>
          <w:iCs w:val="0"/>
          <w:smallCaps w:val="0"/>
          <w:strike w:val="0"/>
          <w:color w:val="000000"/>
          <w:sz w:val="24"/>
          <w:szCs w:val="24"/>
          <w:u w:val="none"/>
          <w:shd w:val="clear" w:fill="auto"/>
          <w:vertAlign w:val="baseline"/>
          <w:rtl w:val="0"/>
        </w:rPr>
        <w:t>Unique identifier for each saved location (Primary Key – ObjectId)</w:t>
      </w:r>
    </w:p>
    <w:p w14:paraId="00000056">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73"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user: </w:t>
      </w:r>
      <w:r>
        <w:rPr>
          <w:rFonts w:ascii="Arial" w:hAnsi="Arial" w:eastAsia="Arial" w:cs="Arial"/>
          <w:b w:val="0"/>
          <w:bCs w:val="0"/>
          <w:i w:val="0"/>
          <w:iCs w:val="0"/>
          <w:smallCaps w:val="0"/>
          <w:strike w:val="0"/>
          <w:color w:val="000000"/>
          <w:sz w:val="24"/>
          <w:szCs w:val="24"/>
          <w:u w:val="none"/>
          <w:shd w:val="clear" w:fill="auto"/>
          <w:vertAlign w:val="baseline"/>
          <w:rtl w:val="0"/>
        </w:rPr>
        <w:t>Links the location to the corresponding user (Foreign Key – User Collection)</w:t>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p>
    <w:p w14:paraId="00000058">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73"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city: </w:t>
      </w:r>
      <w:r>
        <w:rPr>
          <w:rFonts w:ascii="Arial" w:hAnsi="Arial" w:eastAsia="Arial" w:cs="Arial"/>
          <w:b w:val="0"/>
          <w:bCs w:val="0"/>
          <w:i w:val="0"/>
          <w:iCs w:val="0"/>
          <w:smallCaps w:val="0"/>
          <w:strike w:val="0"/>
          <w:color w:val="000000"/>
          <w:sz w:val="24"/>
          <w:szCs w:val="24"/>
          <w:u w:val="none"/>
          <w:shd w:val="clear" w:fill="auto"/>
          <w:vertAlign w:val="baseline"/>
          <w:rtl w:val="0"/>
        </w:rPr>
        <w:t>Name of the selected city (String, Required)</w:t>
      </w:r>
    </w:p>
    <w:p w14:paraId="00000059">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73"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country: </w:t>
      </w:r>
      <w:r>
        <w:rPr>
          <w:rFonts w:ascii="Arial" w:hAnsi="Arial" w:eastAsia="Arial" w:cs="Arial"/>
          <w:b w:val="0"/>
          <w:bCs w:val="0"/>
          <w:i w:val="0"/>
          <w:iCs w:val="0"/>
          <w:smallCaps w:val="0"/>
          <w:strike w:val="0"/>
          <w:color w:val="000000"/>
          <w:sz w:val="24"/>
          <w:szCs w:val="24"/>
          <w:u w:val="none"/>
          <w:shd w:val="clear" w:fill="auto"/>
          <w:vertAlign w:val="baseline"/>
          <w:rtl w:val="0"/>
        </w:rPr>
        <w:t>Country associated with the selected location (String, Required)</w:t>
      </w:r>
    </w:p>
    <w:p w14:paraId="0000005A">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13" w:after="0" w:line="235" w:lineRule="auto"/>
        <w:ind w:left="1199" w:right="1807" w:hanging="292"/>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createdAt: </w:t>
      </w:r>
      <w:r>
        <w:rPr>
          <w:rFonts w:ascii="Arial" w:hAnsi="Arial" w:eastAsia="Arial" w:cs="Arial"/>
          <w:b w:val="0"/>
          <w:bCs w:val="0"/>
          <w:i w:val="0"/>
          <w:iCs w:val="0"/>
          <w:smallCaps w:val="0"/>
          <w:strike w:val="0"/>
          <w:color w:val="000000"/>
          <w:sz w:val="24"/>
          <w:szCs w:val="24"/>
          <w:u w:val="none"/>
          <w:shd w:val="clear" w:fill="auto"/>
          <w:vertAlign w:val="baseline"/>
          <w:rtl w:val="0"/>
        </w:rPr>
        <w:t>Records when the location was added (Date, Default: Current Date/Time)</w:t>
      </w:r>
    </w:p>
    <w:p w14:paraId="0000005B">
      <w:pPr>
        <w:pStyle w:val="5"/>
        <w:spacing w:before="257"/>
        <w:ind w:firstLine="2157"/>
      </w:pPr>
      <w:r>
        <w:rPr>
          <w:rtl w:val="0"/>
        </w:rPr>
        <w:t>Key Structural Mappings</w:t>
      </w:r>
    </w:p>
    <w:p w14:paraId="0000005C">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26" w:after="0" w:line="242" w:lineRule="auto"/>
        <w:ind w:left="1199" w:right="1288" w:hanging="292"/>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User to Location (One-to-Many): </w:t>
      </w:r>
      <w:r>
        <w:rPr>
          <w:rFonts w:ascii="Arial" w:hAnsi="Arial" w:eastAsia="Arial" w:cs="Arial"/>
          <w:b w:val="0"/>
          <w:bCs w:val="0"/>
          <w:i w:val="0"/>
          <w:iCs w:val="0"/>
          <w:smallCaps w:val="0"/>
          <w:strike w:val="0"/>
          <w:color w:val="000000"/>
          <w:sz w:val="24"/>
          <w:szCs w:val="24"/>
          <w:u w:val="none"/>
          <w:shd w:val="clear" w:fill="auto"/>
          <w:vertAlign w:val="baseline"/>
          <w:rtl w:val="0"/>
        </w:rPr>
        <w:t>One registered user can store and manage multiple favorite weather locations. Each saved location is associated with its respective user through the user reference.</w:t>
      </w: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0" w:after="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p>
    <w:p w14:paraId="0000005F">
      <w:pPr>
        <w:pStyle w:val="2"/>
        <w:ind w:firstLine="2157"/>
        <w:sectPr>
          <w:pgSz w:w="12240" w:h="15840"/>
          <w:pgMar w:top="1440" w:right="720" w:bottom="280" w:left="720" w:header="360" w:footer="360" w:gutter="0"/>
          <w:cols w:space="720" w:num="1"/>
        </w:sectPr>
      </w:pPr>
      <w:r>
        <w:rPr>
          <w:rtl w:val="0"/>
        </w:rPr>
        <w:t>ER Diagram Explanation</w:t>
      </w:r>
    </w:p>
    <w:p w14:paraId="00000060">
      <w:pPr>
        <w:spacing w:before="73"/>
        <w:ind w:left="719" w:right="0" w:firstLine="0"/>
        <w:jc w:val="left"/>
        <w:rPr>
          <w:rFonts w:ascii="Arial" w:hAnsi="Arial" w:eastAsia="Arial" w:cs="Arial"/>
          <w:b/>
          <w:bCs/>
          <w:sz w:val="46"/>
          <w:szCs w:val="46"/>
        </w:rPr>
      </w:pPr>
      <w:r>
        <w:rPr>
          <w:rFonts w:ascii="Arial" w:hAnsi="Arial" w:eastAsia="Arial" w:cs="Arial"/>
          <w:b/>
          <w:bCs/>
          <w:sz w:val="46"/>
          <w:szCs w:val="46"/>
          <w:rtl w:val="0"/>
        </w:rPr>
        <w:t>Features</w:t>
      </w:r>
    </w:p>
    <w:p w14:paraId="00000061">
      <w:pPr>
        <w:pStyle w:val="3"/>
        <w:spacing w:before="259"/>
        <w:ind w:firstLine="2157"/>
      </w:pPr>
      <w:r>
        <w:rPr>
          <w:rtl w:val="0"/>
        </w:rPr>
        <w:t>Core Backend Features</w:t>
      </w:r>
    </w:p>
    <w:p w14:paraId="00000062">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13" w:after="0" w:line="240"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User Registration </w:t>
      </w:r>
      <w:r>
        <w:rPr>
          <w:rFonts w:ascii="Arial" w:hAnsi="Arial" w:eastAsia="Arial" w:cs="Arial"/>
          <w:b w:val="0"/>
          <w:bCs w:val="0"/>
          <w:i w:val="0"/>
          <w:iCs w:val="0"/>
          <w:smallCaps w:val="0"/>
          <w:strike w:val="0"/>
          <w:color w:val="000000"/>
          <w:sz w:val="24"/>
          <w:szCs w:val="24"/>
          <w:u w:val="none"/>
          <w:shd w:val="clear" w:fill="auto"/>
          <w:vertAlign w:val="baseline"/>
          <w:rtl w:val="0"/>
        </w:rPr>
        <w:t>– Allows new users to create an account.</w:t>
      </w:r>
    </w:p>
    <w:p w14:paraId="00000063">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9" w:after="0" w:line="273"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User Login </w:t>
      </w:r>
      <w:r>
        <w:rPr>
          <w:rFonts w:ascii="Arial" w:hAnsi="Arial" w:eastAsia="Arial" w:cs="Arial"/>
          <w:b w:val="0"/>
          <w:bCs w:val="0"/>
          <w:i w:val="0"/>
          <w:iCs w:val="0"/>
          <w:smallCaps w:val="0"/>
          <w:strike w:val="0"/>
          <w:color w:val="000000"/>
          <w:sz w:val="24"/>
          <w:szCs w:val="24"/>
          <w:u w:val="none"/>
          <w:shd w:val="clear" w:fill="auto"/>
          <w:vertAlign w:val="baseline"/>
          <w:rtl w:val="0"/>
        </w:rPr>
        <w:t>– Authenticates registered users using their credentials.</w:t>
      </w:r>
    </w:p>
    <w:p w14:paraId="00000064">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70"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JWT Authentication </w:t>
      </w:r>
      <w:r>
        <w:rPr>
          <w:rFonts w:ascii="Arial" w:hAnsi="Arial" w:eastAsia="Arial" w:cs="Arial"/>
          <w:b w:val="0"/>
          <w:bCs w:val="0"/>
          <w:i w:val="0"/>
          <w:iCs w:val="0"/>
          <w:smallCaps w:val="0"/>
          <w:strike w:val="0"/>
          <w:color w:val="000000"/>
          <w:sz w:val="24"/>
          <w:szCs w:val="24"/>
          <w:u w:val="none"/>
          <w:shd w:val="clear" w:fill="auto"/>
          <w:vertAlign w:val="baseline"/>
          <w:rtl w:val="0"/>
        </w:rPr>
        <w:t>– Secures user sessions and protected API endpoints.</w:t>
      </w:r>
    </w:p>
    <w:p w14:paraId="00000065">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73"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Protected Routes </w:t>
      </w:r>
      <w:r>
        <w:rPr>
          <w:rFonts w:ascii="Arial" w:hAnsi="Arial" w:eastAsia="Arial" w:cs="Arial"/>
          <w:b w:val="0"/>
          <w:bCs w:val="0"/>
          <w:i w:val="0"/>
          <w:iCs w:val="0"/>
          <w:smallCaps w:val="0"/>
          <w:strike w:val="0"/>
          <w:color w:val="000000"/>
          <w:sz w:val="24"/>
          <w:szCs w:val="24"/>
          <w:u w:val="none"/>
          <w:shd w:val="clear" w:fill="auto"/>
          <w:vertAlign w:val="baseline"/>
          <w:rtl w:val="0"/>
        </w:rPr>
        <w:t>– Restricts access to user-specific resources.</w:t>
      </w:r>
    </w:p>
    <w:p w14:paraId="00000066">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9" w:after="0" w:line="273"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Middleware </w:t>
      </w:r>
      <w:r>
        <w:rPr>
          <w:rFonts w:ascii="Arial" w:hAnsi="Arial" w:eastAsia="Arial" w:cs="Arial"/>
          <w:b w:val="0"/>
          <w:bCs w:val="0"/>
          <w:i w:val="0"/>
          <w:iCs w:val="0"/>
          <w:smallCaps w:val="0"/>
          <w:strike w:val="0"/>
          <w:color w:val="000000"/>
          <w:sz w:val="24"/>
          <w:szCs w:val="24"/>
          <w:u w:val="none"/>
          <w:shd w:val="clear" w:fill="auto"/>
          <w:vertAlign w:val="baseline"/>
          <w:rtl w:val="0"/>
        </w:rPr>
        <w:t>– Handles authentication, validation, and request processing.</w:t>
      </w:r>
    </w:p>
    <w:p w14:paraId="00000067">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46" w:lineRule="auto"/>
        <w:ind w:left="1199" w:right="1695" w:hanging="292"/>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CRUD API </w:t>
      </w:r>
      <w:r>
        <w:rPr>
          <w:rFonts w:ascii="Arial" w:hAnsi="Arial" w:eastAsia="Arial" w:cs="Arial"/>
          <w:b w:val="0"/>
          <w:bCs w:val="0"/>
          <w:i w:val="0"/>
          <w:iCs w:val="0"/>
          <w:smallCaps w:val="0"/>
          <w:strike w:val="0"/>
          <w:color w:val="000000"/>
          <w:sz w:val="24"/>
          <w:szCs w:val="24"/>
          <w:u w:val="none"/>
          <w:shd w:val="clear" w:fill="auto"/>
          <w:vertAlign w:val="baseline"/>
          <w:rtl w:val="0"/>
        </w:rPr>
        <w:t>– Enables users to create, view, update, and delete their saved locations.</w:t>
      </w:r>
    </w:p>
    <w:p w14:paraId="00000068">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35" w:lineRule="auto"/>
        <w:ind w:left="1199" w:right="1355" w:hanging="292"/>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Favorite Location Management </w:t>
      </w:r>
      <w:r>
        <w:rPr>
          <w:rFonts w:ascii="Arial" w:hAnsi="Arial" w:eastAsia="Arial" w:cs="Arial"/>
          <w:b w:val="0"/>
          <w:bCs w:val="0"/>
          <w:i w:val="0"/>
          <w:iCs w:val="0"/>
          <w:smallCaps w:val="0"/>
          <w:strike w:val="0"/>
          <w:color w:val="000000"/>
          <w:sz w:val="24"/>
          <w:szCs w:val="24"/>
          <w:u w:val="none"/>
          <w:shd w:val="clear" w:fill="auto"/>
          <w:vertAlign w:val="baseline"/>
          <w:rtl w:val="0"/>
        </w:rPr>
        <w:t>– Allows users to maintain a list of preferred cities.</w:t>
      </w:r>
    </w:p>
    <w:p w14:paraId="00000069">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 w:after="0" w:line="235" w:lineRule="auto"/>
        <w:ind w:left="1199" w:right="1283" w:hanging="292"/>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Real-Time Weather Data </w:t>
      </w:r>
      <w:r>
        <w:rPr>
          <w:rFonts w:ascii="Arial" w:hAnsi="Arial" w:eastAsia="Arial" w:cs="Arial"/>
          <w:b w:val="0"/>
          <w:bCs w:val="0"/>
          <w:i w:val="0"/>
          <w:iCs w:val="0"/>
          <w:smallCaps w:val="0"/>
          <w:strike w:val="0"/>
          <w:color w:val="000000"/>
          <w:sz w:val="24"/>
          <w:szCs w:val="24"/>
          <w:u w:val="none"/>
          <w:shd w:val="clear" w:fill="auto"/>
          <w:vertAlign w:val="baseline"/>
          <w:rtl w:val="0"/>
        </w:rPr>
        <w:t>– Retrieves current weather information for selected locations.</w:t>
      </w:r>
    </w:p>
    <w:p w14:paraId="0000006A">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14" w:after="0" w:line="235" w:lineRule="auto"/>
        <w:ind w:left="1199" w:right="1595" w:hanging="292"/>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MongoDB Data Management </w:t>
      </w:r>
      <w:r>
        <w:rPr>
          <w:rFonts w:ascii="Arial" w:hAnsi="Arial" w:eastAsia="Arial" w:cs="Arial"/>
          <w:b w:val="0"/>
          <w:bCs w:val="0"/>
          <w:i w:val="0"/>
          <w:iCs w:val="0"/>
          <w:smallCaps w:val="0"/>
          <w:strike w:val="0"/>
          <w:color w:val="000000"/>
          <w:sz w:val="24"/>
          <w:szCs w:val="24"/>
          <w:u w:val="none"/>
          <w:shd w:val="clear" w:fill="auto"/>
          <w:vertAlign w:val="baseline"/>
          <w:rtl w:val="0"/>
        </w:rPr>
        <w:t>– Stores user and location information using MongoDB and Mongoose.</w:t>
      </w:r>
    </w:p>
    <w:p w14:paraId="0000006B">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71"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Error Handling &amp; Validation </w:t>
      </w:r>
      <w:r>
        <w:rPr>
          <w:rFonts w:ascii="Arial" w:hAnsi="Arial" w:eastAsia="Arial" w:cs="Arial"/>
          <w:b w:val="0"/>
          <w:bCs w:val="0"/>
          <w:i w:val="0"/>
          <w:iCs w:val="0"/>
          <w:smallCaps w:val="0"/>
          <w:strike w:val="0"/>
          <w:color w:val="000000"/>
          <w:sz w:val="24"/>
          <w:szCs w:val="24"/>
          <w:u w:val="none"/>
          <w:shd w:val="clear" w:fill="auto"/>
          <w:vertAlign w:val="baseline"/>
          <w:rtl w:val="0"/>
        </w:rPr>
        <w:t>– Validates requests and manages API errors.</w:t>
      </w:r>
    </w:p>
    <w:p w14:paraId="0000006C">
      <w:pPr>
        <w:pStyle w:val="3"/>
        <w:spacing w:before="275"/>
        <w:ind w:firstLine="2157"/>
      </w:pPr>
      <w:r>
        <w:rPr>
          <w:rtl w:val="0"/>
        </w:rPr>
        <w:t>AI Features</w:t>
      </w:r>
    </w:p>
    <w:p w14:paraId="0000006D">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17" w:after="0" w:line="242" w:lineRule="auto"/>
        <w:ind w:left="1199" w:right="1395"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Google Gemini AI Integration </w:t>
      </w:r>
      <w:r>
        <w:rPr>
          <w:rFonts w:ascii="Arial" w:hAnsi="Arial" w:eastAsia="Arial" w:cs="Arial"/>
          <w:b w:val="0"/>
          <w:bCs w:val="0"/>
          <w:i w:val="0"/>
          <w:iCs w:val="0"/>
          <w:smallCaps w:val="0"/>
          <w:strike w:val="0"/>
          <w:color w:val="000000"/>
          <w:sz w:val="22"/>
          <w:szCs w:val="22"/>
          <w:u w:val="none"/>
          <w:shd w:val="clear" w:fill="auto"/>
          <w:vertAlign w:val="baseline"/>
          <w:rtl w:val="0"/>
        </w:rPr>
        <w:t>– Connects the application with Gemini for intelligent weather analysis.</w:t>
      </w:r>
    </w:p>
    <w:p w14:paraId="0000006E">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9" w:after="0" w:line="228" w:lineRule="auto"/>
        <w:ind w:left="1199" w:right="2001"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AI Weather Summaries </w:t>
      </w:r>
      <w:r>
        <w:rPr>
          <w:rFonts w:ascii="Arial" w:hAnsi="Arial" w:eastAsia="Arial" w:cs="Arial"/>
          <w:b w:val="0"/>
          <w:bCs w:val="0"/>
          <w:i w:val="0"/>
          <w:iCs w:val="0"/>
          <w:smallCaps w:val="0"/>
          <w:strike w:val="0"/>
          <w:color w:val="000000"/>
          <w:sz w:val="22"/>
          <w:szCs w:val="22"/>
          <w:u w:val="none"/>
          <w:shd w:val="clear" w:fill="auto"/>
          <w:vertAlign w:val="baseline"/>
          <w:rtl w:val="0"/>
        </w:rPr>
        <w:t>– Converts weather data into simple, understandable descriptions.</w:t>
      </w:r>
    </w:p>
    <w:p w14:paraId="0000006F">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4" w:after="0" w:line="242" w:lineRule="auto"/>
        <w:ind w:left="1199" w:right="1643"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Intelligent Recommendations </w:t>
      </w:r>
      <w:r>
        <w:rPr>
          <w:rFonts w:ascii="Arial" w:hAnsi="Arial" w:eastAsia="Arial" w:cs="Arial"/>
          <w:b w:val="0"/>
          <w:bCs w:val="0"/>
          <w:i w:val="0"/>
          <w:iCs w:val="0"/>
          <w:smallCaps w:val="0"/>
          <w:strike w:val="0"/>
          <w:color w:val="000000"/>
          <w:sz w:val="22"/>
          <w:szCs w:val="22"/>
          <w:u w:val="none"/>
          <w:shd w:val="clear" w:fill="auto"/>
          <w:vertAlign w:val="baseline"/>
          <w:rtl w:val="0"/>
        </w:rPr>
        <w:t>– Provides suggestions based on current weather conditions.</w:t>
      </w:r>
    </w:p>
    <w:p w14:paraId="00000070">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42" w:lineRule="auto"/>
        <w:ind w:left="1199" w:right="1752"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AI-Powered Insights </w:t>
      </w:r>
      <w:r>
        <w:rPr>
          <w:rFonts w:ascii="Arial" w:hAnsi="Arial" w:eastAsia="Arial" w:cs="Arial"/>
          <w:b w:val="0"/>
          <w:bCs w:val="0"/>
          <w:i w:val="0"/>
          <w:iCs w:val="0"/>
          <w:smallCaps w:val="0"/>
          <w:strike w:val="0"/>
          <w:color w:val="000000"/>
          <w:sz w:val="22"/>
          <w:szCs w:val="22"/>
          <w:u w:val="none"/>
          <w:shd w:val="clear" w:fill="auto"/>
          <w:vertAlign w:val="baseline"/>
          <w:rtl w:val="0"/>
        </w:rPr>
        <w:t>– Analyzes environmental conditions and generates useful information.</w:t>
      </w:r>
    </w:p>
    <w:p w14:paraId="00000071">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42" w:lineRule="auto"/>
        <w:ind w:left="1199" w:right="910"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Natural Language Responses </w:t>
      </w:r>
      <w:r>
        <w:rPr>
          <w:rFonts w:ascii="Arial" w:hAnsi="Arial" w:eastAsia="Arial" w:cs="Arial"/>
          <w:b w:val="0"/>
          <w:bCs w:val="0"/>
          <w:i w:val="0"/>
          <w:iCs w:val="0"/>
          <w:smallCaps w:val="0"/>
          <w:strike w:val="0"/>
          <w:color w:val="000000"/>
          <w:sz w:val="22"/>
          <w:szCs w:val="22"/>
          <w:u w:val="none"/>
          <w:shd w:val="clear" w:fill="auto"/>
          <w:vertAlign w:val="baseline"/>
          <w:rtl w:val="0"/>
        </w:rPr>
        <w:t>– Presents weather information in an easy-to-understand format.</w:t>
      </w:r>
    </w:p>
    <w:p w14:paraId="00000072">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34"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Personalized Weather Suggestions </w:t>
      </w:r>
      <w:r>
        <w:rPr>
          <w:rFonts w:ascii="Arial" w:hAnsi="Arial" w:eastAsia="Arial" w:cs="Arial"/>
          <w:b w:val="0"/>
          <w:bCs w:val="0"/>
          <w:i w:val="0"/>
          <w:iCs w:val="0"/>
          <w:smallCaps w:val="0"/>
          <w:strike w:val="0"/>
          <w:color w:val="000000"/>
          <w:sz w:val="22"/>
          <w:szCs w:val="22"/>
          <w:u w:val="none"/>
          <w:shd w:val="clear" w:fill="auto"/>
          <w:vertAlign w:val="baseline"/>
          <w:rtl w:val="0"/>
        </w:rPr>
        <w:t>– Generates recommendations according to the</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1199"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selected location's conditions.</w:t>
      </w:r>
    </w:p>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1"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76">
      <w:pPr>
        <w:pStyle w:val="2"/>
        <w:ind w:firstLine="2157"/>
      </w:pPr>
      <w:r>
        <w:rPr>
          <w:rtl w:val="0"/>
        </w:rPr>
        <w:t>Roles and Responsibilities</w:t>
      </w:r>
    </w:p>
    <w:p w14:paraId="00000077">
      <w:pPr>
        <w:pStyle w:val="3"/>
        <w:spacing w:before="259"/>
        <w:ind w:firstLine="2157"/>
      </w:pPr>
      <w:r>
        <w:rPr>
          <w:rtl w:val="0"/>
        </w:rPr>
        <w:t>Admin</w:t>
      </w:r>
    </w:p>
    <w:p w14:paraId="00000078">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13" w:after="0" w:line="240"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Manage Users </w:t>
      </w:r>
      <w:r>
        <w:rPr>
          <w:rFonts w:ascii="Arial" w:hAnsi="Arial" w:eastAsia="Arial" w:cs="Arial"/>
          <w:b w:val="0"/>
          <w:bCs w:val="0"/>
          <w:i w:val="0"/>
          <w:iCs w:val="0"/>
          <w:smallCaps w:val="0"/>
          <w:strike w:val="0"/>
          <w:color w:val="000000"/>
          <w:sz w:val="24"/>
          <w:szCs w:val="24"/>
          <w:u w:val="none"/>
          <w:shd w:val="clear" w:fill="auto"/>
          <w:vertAlign w:val="baseline"/>
          <w:rtl w:val="0"/>
        </w:rPr>
        <w:t>– Monitor and manage registered user accounts.</w:t>
      </w:r>
    </w:p>
    <w:p w14:paraId="00000079">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13" w:after="0" w:line="235" w:lineRule="auto"/>
        <w:ind w:left="1199" w:right="1215" w:hanging="292"/>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Monitor API Services </w:t>
      </w:r>
      <w:r>
        <w:rPr>
          <w:rFonts w:ascii="Arial" w:hAnsi="Arial" w:eastAsia="Arial" w:cs="Arial"/>
          <w:b w:val="0"/>
          <w:bCs w:val="0"/>
          <w:i w:val="0"/>
          <w:iCs w:val="0"/>
          <w:smallCaps w:val="0"/>
          <w:strike w:val="0"/>
          <w:color w:val="000000"/>
          <w:sz w:val="24"/>
          <w:szCs w:val="24"/>
          <w:u w:val="none"/>
          <w:shd w:val="clear" w:fill="auto"/>
          <w:vertAlign w:val="baseline"/>
          <w:rtl w:val="0"/>
        </w:rPr>
        <w:t>– Check the availability and operation of weather and AI services.</w:t>
      </w:r>
    </w:p>
    <w:p w14:paraId="0000007A">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10" w:after="0" w:line="240"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Monitor System Activity </w:t>
      </w:r>
      <w:r>
        <w:rPr>
          <w:rFonts w:ascii="Arial" w:hAnsi="Arial" w:eastAsia="Arial" w:cs="Arial"/>
          <w:b w:val="0"/>
          <w:bCs w:val="0"/>
          <w:i w:val="0"/>
          <w:iCs w:val="0"/>
          <w:smallCaps w:val="0"/>
          <w:strike w:val="0"/>
          <w:color w:val="000000"/>
          <w:sz w:val="24"/>
          <w:szCs w:val="24"/>
          <w:u w:val="none"/>
          <w:shd w:val="clear" w:fill="auto"/>
          <w:vertAlign w:val="baseline"/>
          <w:rtl w:val="0"/>
        </w:rPr>
        <w:t>– Review application operations and backend activity.</w:t>
      </w:r>
    </w:p>
    <w:p w14:paraId="0000007B">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64" w:after="0" w:line="240" w:lineRule="auto"/>
        <w:ind w:left="1199" w:right="0" w:hanging="290"/>
        <w:jc w:val="left"/>
        <w:rPr>
          <w:smallCaps w:val="0"/>
          <w:strike w:val="0"/>
          <w:color w:val="000000"/>
          <w:u w:val="none"/>
          <w:shd w:val="clear" w:fill="auto"/>
        </w:rPr>
        <w:sectPr>
          <w:pgSz w:w="12240" w:h="15840"/>
          <w:pgMar w:top="1340" w:right="720" w:bottom="280" w:left="720" w:header="360" w:footer="360" w:gutter="0"/>
          <w:cols w:space="720" w:num="1"/>
        </w:sectPr>
      </w:pPr>
      <w:r>
        <w:rPr>
          <w:rFonts w:ascii="Arial" w:hAnsi="Arial" w:eastAsia="Arial" w:cs="Arial"/>
          <w:b/>
          <w:bCs/>
          <w:i w:val="0"/>
          <w:iCs w:val="0"/>
          <w:smallCaps w:val="0"/>
          <w:strike w:val="0"/>
          <w:color w:val="000000"/>
          <w:sz w:val="24"/>
          <w:szCs w:val="24"/>
          <w:u w:val="none"/>
          <w:shd w:val="clear" w:fill="auto"/>
          <w:vertAlign w:val="baseline"/>
          <w:rtl w:val="0"/>
        </w:rPr>
        <w:t xml:space="preserve">Manage Database Operations </w:t>
      </w:r>
      <w:r>
        <w:rPr>
          <w:rFonts w:ascii="Arial" w:hAnsi="Arial" w:eastAsia="Arial" w:cs="Arial"/>
          <w:b w:val="0"/>
          <w:bCs w:val="0"/>
          <w:i w:val="0"/>
          <w:iCs w:val="0"/>
          <w:smallCaps w:val="0"/>
          <w:strike w:val="0"/>
          <w:color w:val="000000"/>
          <w:sz w:val="24"/>
          <w:szCs w:val="24"/>
          <w:u w:val="none"/>
          <w:shd w:val="clear" w:fill="auto"/>
          <w:vertAlign w:val="baseline"/>
          <w:rtl w:val="0"/>
        </w:rPr>
        <w:t>– Maintain the reliability and consistency of</w:t>
      </w:r>
    </w:p>
    <w:p w14:paraId="0000007C">
      <w:pPr>
        <w:spacing w:before="70" w:line="273" w:lineRule="auto"/>
        <w:ind w:left="1199" w:right="0" w:firstLine="0"/>
        <w:jc w:val="left"/>
        <w:rPr>
          <w:sz w:val="24"/>
          <w:szCs w:val="24"/>
        </w:rPr>
      </w:pPr>
      <w:r>
        <w:rPr>
          <w:sz w:val="24"/>
          <w:szCs w:val="24"/>
          <w:rtl w:val="0"/>
        </w:rPr>
        <w:t>stored user and location data.</w:t>
      </w:r>
    </w:p>
    <w:p w14:paraId="0000007D">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73"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4"/>
          <w:szCs w:val="24"/>
          <w:u w:val="none"/>
          <w:shd w:val="clear" w:fill="auto"/>
          <w:vertAlign w:val="baseline"/>
          <w:rtl w:val="0"/>
        </w:rPr>
        <w:t xml:space="preserve">Configure System </w:t>
      </w:r>
      <w:r>
        <w:rPr>
          <w:rFonts w:ascii="Arial" w:hAnsi="Arial" w:eastAsia="Arial" w:cs="Arial"/>
          <w:b w:val="0"/>
          <w:bCs w:val="0"/>
          <w:i w:val="0"/>
          <w:iCs w:val="0"/>
          <w:smallCaps w:val="0"/>
          <w:strike w:val="0"/>
          <w:color w:val="000000"/>
          <w:sz w:val="24"/>
          <w:szCs w:val="24"/>
          <w:u w:val="none"/>
          <w:shd w:val="clear" w:fill="auto"/>
          <w:vertAlign w:val="baseline"/>
          <w:rtl w:val="0"/>
        </w:rPr>
        <w:t>– Manage backend settings and service configurations.</w:t>
      </w:r>
    </w:p>
    <w:p w14:paraId="0000007E">
      <w:pPr>
        <w:pStyle w:val="3"/>
        <w:spacing w:before="275"/>
        <w:ind w:firstLine="2157"/>
      </w:pPr>
      <w:r>
        <w:rPr>
          <w:rtl w:val="0"/>
        </w:rPr>
        <w:t>User</w:t>
      </w:r>
    </w:p>
    <w:p w14:paraId="0000007F">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16" w:after="0" w:line="240"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Register/Login </w:t>
      </w:r>
      <w:r>
        <w:rPr>
          <w:rFonts w:ascii="Arial" w:hAnsi="Arial" w:eastAsia="Arial" w:cs="Arial"/>
          <w:b w:val="0"/>
          <w:bCs w:val="0"/>
          <w:i w:val="0"/>
          <w:iCs w:val="0"/>
          <w:smallCaps w:val="0"/>
          <w:strike w:val="0"/>
          <w:color w:val="000000"/>
          <w:sz w:val="22"/>
          <w:szCs w:val="22"/>
          <w:u w:val="none"/>
          <w:shd w:val="clear" w:fill="auto"/>
          <w:vertAlign w:val="baseline"/>
          <w:rtl w:val="0"/>
        </w:rPr>
        <w:t>– Create an account and securely access the application.</w:t>
      </w:r>
    </w:p>
    <w:p w14:paraId="00000080">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 w:after="0" w:line="240"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Manage Favorite Locations </w:t>
      </w:r>
      <w:r>
        <w:rPr>
          <w:rFonts w:ascii="Arial" w:hAnsi="Arial" w:eastAsia="Arial" w:cs="Arial"/>
          <w:b w:val="0"/>
          <w:bCs w:val="0"/>
          <w:i w:val="0"/>
          <w:iCs w:val="0"/>
          <w:smallCaps w:val="0"/>
          <w:strike w:val="0"/>
          <w:color w:val="000000"/>
          <w:sz w:val="22"/>
          <w:szCs w:val="22"/>
          <w:u w:val="none"/>
          <w:shd w:val="clear" w:fill="auto"/>
          <w:vertAlign w:val="baseline"/>
          <w:rtl w:val="0"/>
        </w:rPr>
        <w:t>– Add, view, update, and remove saved cities.</w:t>
      </w:r>
    </w:p>
    <w:p w14:paraId="00000081">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 w:after="0" w:line="245"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Fetch Weather Data </w:t>
      </w:r>
      <w:r>
        <w:rPr>
          <w:rFonts w:ascii="Arial" w:hAnsi="Arial" w:eastAsia="Arial" w:cs="Arial"/>
          <w:b w:val="0"/>
          <w:bCs w:val="0"/>
          <w:i w:val="0"/>
          <w:iCs w:val="0"/>
          <w:smallCaps w:val="0"/>
          <w:strike w:val="0"/>
          <w:color w:val="000000"/>
          <w:sz w:val="22"/>
          <w:szCs w:val="22"/>
          <w:u w:val="none"/>
          <w:shd w:val="clear" w:fill="auto"/>
          <w:vertAlign w:val="baseline"/>
          <w:rtl w:val="0"/>
        </w:rPr>
        <w:t>– Request current weather information for selected locations.</w:t>
      </w:r>
    </w:p>
    <w:p w14:paraId="00000082">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44" w:lineRule="auto"/>
        <w:ind w:left="1199" w:right="1240"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View Weather Information </w:t>
      </w:r>
      <w:r>
        <w:rPr>
          <w:rFonts w:ascii="Arial" w:hAnsi="Arial" w:eastAsia="Arial" w:cs="Arial"/>
          <w:b w:val="0"/>
          <w:bCs w:val="0"/>
          <w:i w:val="0"/>
          <w:iCs w:val="0"/>
          <w:smallCaps w:val="0"/>
          <w:strike w:val="0"/>
          <w:color w:val="000000"/>
          <w:sz w:val="22"/>
          <w:szCs w:val="22"/>
          <w:u w:val="none"/>
          <w:shd w:val="clear" w:fill="auto"/>
          <w:vertAlign w:val="baseline"/>
          <w:rtl w:val="0"/>
        </w:rPr>
        <w:t>– Access temperature, humidity, wind, and other available weather metrics.</w:t>
      </w:r>
    </w:p>
    <w:p w14:paraId="00000083">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50" w:lineRule="auto"/>
        <w:ind w:left="1199" w:right="0" w:hanging="290"/>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Request AI Insights </w:t>
      </w:r>
      <w:r>
        <w:rPr>
          <w:rFonts w:ascii="Arial" w:hAnsi="Arial" w:eastAsia="Arial" w:cs="Arial"/>
          <w:b w:val="0"/>
          <w:bCs w:val="0"/>
          <w:i w:val="0"/>
          <w:iCs w:val="0"/>
          <w:smallCaps w:val="0"/>
          <w:strike w:val="0"/>
          <w:color w:val="000000"/>
          <w:sz w:val="22"/>
          <w:szCs w:val="22"/>
          <w:u w:val="none"/>
          <w:shd w:val="clear" w:fill="auto"/>
          <w:vertAlign w:val="baseline"/>
          <w:rtl w:val="0"/>
        </w:rPr>
        <w:t>– Generate AI-based weather summaries and recommendations.</w:t>
      </w:r>
    </w:p>
    <w:p w14:paraId="00000084">
      <w:pPr>
        <w:keepNext w:val="0"/>
        <w:keepLines w:val="0"/>
        <w:pageBreakBefore w:val="0"/>
        <w:widowControl w:val="0"/>
        <w:numPr>
          <w:ilvl w:val="1"/>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42" w:lineRule="auto"/>
        <w:ind w:left="1199" w:right="1813" w:hanging="292"/>
        <w:jc w:val="left"/>
        <w:rPr>
          <w:smallCaps w:val="0"/>
          <w:strike w:val="0"/>
          <w:color w:val="000000"/>
          <w:u w:val="none"/>
          <w:shd w:val="clear" w:fill="auto"/>
        </w:rPr>
      </w:pPr>
      <w:r>
        <w:rPr>
          <w:rFonts w:ascii="Arial" w:hAnsi="Arial" w:eastAsia="Arial" w:cs="Arial"/>
          <w:b/>
          <w:bCs/>
          <w:i w:val="0"/>
          <w:iCs w:val="0"/>
          <w:smallCaps w:val="0"/>
          <w:strike w:val="0"/>
          <w:color w:val="000000"/>
          <w:sz w:val="22"/>
          <w:szCs w:val="22"/>
          <w:u w:val="none"/>
          <w:shd w:val="clear" w:fill="auto"/>
          <w:vertAlign w:val="baseline"/>
          <w:rtl w:val="0"/>
        </w:rPr>
        <w:t xml:space="preserve">Manage Personal Data </w:t>
      </w:r>
      <w:r>
        <w:rPr>
          <w:rFonts w:ascii="Arial" w:hAnsi="Arial" w:eastAsia="Arial" w:cs="Arial"/>
          <w:b w:val="0"/>
          <w:bCs w:val="0"/>
          <w:i w:val="0"/>
          <w:iCs w:val="0"/>
          <w:smallCaps w:val="0"/>
          <w:strike w:val="0"/>
          <w:color w:val="000000"/>
          <w:sz w:val="22"/>
          <w:szCs w:val="22"/>
          <w:u w:val="none"/>
          <w:shd w:val="clear" w:fill="auto"/>
          <w:vertAlign w:val="baseline"/>
          <w:rtl w:val="0"/>
        </w:rPr>
        <w:t>– Maintain their account information and saved location preferences.</w:t>
      </w:r>
    </w:p>
    <w:p w14:paraId="00000085">
      <w:pPr>
        <w:pStyle w:val="2"/>
        <w:spacing w:before="233"/>
        <w:ind w:firstLine="2157"/>
      </w:pPr>
      <w:r>
        <w:rPr>
          <w:rtl w:val="0"/>
        </w:rPr>
        <w:t>User Flow</w:t>
      </w:r>
    </w:p>
    <w:p w14:paraId="00000086">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1197"/>
        </w:tabs>
        <w:spacing w:before="236" w:after="0" w:line="240" w:lineRule="auto"/>
        <w:ind w:left="1197" w:right="0" w:hanging="358"/>
        <w:jc w:val="left"/>
        <w:rPr>
          <w:smallCaps w:val="0"/>
          <w:strike w:val="0"/>
          <w:color w:val="000000"/>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User logs in or registers.</w:t>
      </w:r>
    </w:p>
    <w:p w14:paraId="00000087">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1197"/>
        </w:tabs>
        <w:spacing w:before="2" w:after="0" w:line="240" w:lineRule="auto"/>
        <w:ind w:left="1197" w:right="0" w:hanging="358"/>
        <w:jc w:val="left"/>
        <w:rPr>
          <w:smallCaps w:val="0"/>
          <w:strike w:val="0"/>
          <w:color w:val="000000"/>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User saves a favorite city via the API.</w:t>
      </w:r>
    </w:p>
    <w:p w14:paraId="00000088">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1197"/>
        </w:tabs>
        <w:spacing w:before="2" w:after="0" w:line="240" w:lineRule="auto"/>
        <w:ind w:left="1197" w:right="0" w:hanging="358"/>
        <w:jc w:val="left"/>
        <w:rPr>
          <w:smallCaps w:val="0"/>
          <w:strike w:val="0"/>
          <w:color w:val="000000"/>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User fetches current weather metrics for that city.</w:t>
      </w:r>
    </w:p>
    <w:p w14:paraId="00000089">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1197"/>
          <w:tab w:val="left" w:pos="1199"/>
        </w:tabs>
        <w:spacing w:before="13" w:after="0" w:line="228" w:lineRule="auto"/>
        <w:ind w:left="1199" w:right="1227" w:hanging="360"/>
        <w:jc w:val="left"/>
        <w:rPr>
          <w:smallCaps w:val="0"/>
          <w:strike w:val="0"/>
          <w:color w:val="000000"/>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User requests AI-driven insights (summaries/recommendations) based on the weather data.</w:t>
      </w:r>
    </w:p>
    <w:p w14:paraId="0000008A">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1197"/>
        </w:tabs>
        <w:spacing w:before="4" w:after="0" w:line="240" w:lineRule="auto"/>
        <w:ind w:left="1197" w:right="0" w:hanging="358"/>
        <w:jc w:val="left"/>
        <w:rPr>
          <w:smallCaps w:val="0"/>
          <w:strike w:val="0"/>
          <w:color w:val="000000"/>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System validates JWT and returns the requested information.</w:t>
      </w:r>
    </w:p>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p>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w:drawing>
          <wp:anchor distT="0" distB="0" distL="0" distR="0" simplePos="0" relativeHeight="251659264" behindDoc="0" locked="0" layoutInCell="1" allowOverlap="1">
            <wp:simplePos x="0" y="0"/>
            <wp:positionH relativeFrom="column">
              <wp:posOffset>914400</wp:posOffset>
            </wp:positionH>
            <wp:positionV relativeFrom="paragraph">
              <wp:posOffset>192405</wp:posOffset>
            </wp:positionV>
            <wp:extent cx="5020310" cy="2148840"/>
            <wp:effectExtent l="0" t="0" r="0" b="0"/>
            <wp:wrapTopAndBottom/>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7"/>
                    <a:srcRect/>
                    <a:stretch>
                      <a:fillRect/>
                    </a:stretch>
                  </pic:blipFill>
                  <pic:spPr>
                    <a:xfrm>
                      <a:off x="0" y="0"/>
                      <a:ext cx="5020298" cy="2148840"/>
                    </a:xfrm>
                    <a:prstGeom prst="rect">
                      <a:avLst/>
                    </a:prstGeom>
                  </pic:spPr>
                </pic:pic>
              </a:graphicData>
            </a:graphic>
          </wp:anchor>
        </w:drawing>
      </w:r>
    </w:p>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5" w:after="0" w:line="240" w:lineRule="auto"/>
        <w:ind w:left="0" w:right="0" w:firstLine="0"/>
        <w:jc w:val="left"/>
        <w:rPr>
          <w:rFonts w:ascii="Arial" w:hAnsi="Arial" w:eastAsia="Arial" w:cs="Arial"/>
          <w:b w:val="0"/>
          <w:bCs w:val="0"/>
          <w:i w:val="0"/>
          <w:iCs w:val="0"/>
          <w:smallCaps w:val="0"/>
          <w:strike w:val="0"/>
          <w:color w:val="000000"/>
          <w:sz w:val="46"/>
          <w:szCs w:val="46"/>
          <w:u w:val="none"/>
          <w:shd w:val="clear" w:fill="auto"/>
          <w:vertAlign w:val="baseline"/>
        </w:rPr>
      </w:pPr>
    </w:p>
    <w:p w14:paraId="0000008F">
      <w:pPr>
        <w:pStyle w:val="2"/>
        <w:ind w:firstLine="2157"/>
      </w:pPr>
      <w:r>
        <w:rPr>
          <w:rtl w:val="0"/>
        </w:rPr>
        <w:t>MVC Pattern</w:t>
      </w:r>
    </w:p>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6" w:after="0" w:line="240" w:lineRule="auto"/>
        <w:ind w:left="719" w:right="0" w:firstLine="0"/>
        <w:jc w:val="left"/>
        <w:rPr>
          <w:rFonts w:ascii="Arial" w:hAnsi="Arial" w:eastAsia="Arial" w:cs="Arial"/>
          <w:b w:val="0"/>
          <w:bCs w:val="0"/>
          <w:i w:val="0"/>
          <w:iCs w:val="0"/>
          <w:smallCaps w:val="0"/>
          <w:strike w:val="0"/>
          <w:color w:val="000000"/>
          <w:sz w:val="22"/>
          <w:szCs w:val="22"/>
          <w:u w:val="none"/>
          <w:shd w:val="clear" w:fill="auto"/>
          <w:vertAlign w:val="baseline"/>
        </w:rPr>
        <w:sectPr>
          <w:pgSz w:w="12240" w:h="15840"/>
          <w:pgMar w:top="1340" w:right="720" w:bottom="280" w:left="720" w:header="360" w:footer="360" w:gutter="0"/>
          <w:cols w:space="720" w:num="1"/>
        </w:sectPr>
      </w:pPr>
      <w:r>
        <w:rPr>
          <w:rFonts w:ascii="Arial" w:hAnsi="Arial" w:eastAsia="Arial" w:cs="Arial"/>
          <w:b w:val="0"/>
          <w:bCs w:val="0"/>
          <w:i w:val="0"/>
          <w:iCs w:val="0"/>
          <w:smallCaps w:val="0"/>
          <w:strike w:val="0"/>
          <w:color w:val="000000"/>
          <w:sz w:val="22"/>
          <w:szCs w:val="22"/>
          <w:u w:val="none"/>
          <w:shd w:val="clear" w:fill="auto"/>
          <w:vertAlign w:val="baseline"/>
          <w:rtl w:val="0"/>
        </w:rPr>
        <w:t>The backend follows the MVC (Model-View-Controller) architecture.</w:t>
      </w:r>
    </w:p>
    <w:p w14:paraId="00000091">
      <w:pPr>
        <w:spacing w:line="240" w:lineRule="auto"/>
        <w:ind w:left="2055" w:right="0" w:firstLine="0"/>
        <w:rPr>
          <w:sz w:val="20"/>
          <w:szCs w:val="20"/>
        </w:rPr>
      </w:pPr>
      <w:r>
        <w:rPr>
          <w:sz w:val="20"/>
          <w:szCs w:val="20"/>
        </w:rPr>
        <w:drawing>
          <wp:inline distT="0" distB="0" distL="0" distR="0">
            <wp:extent cx="4229100" cy="284162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8"/>
                    <a:srcRect/>
                    <a:stretch>
                      <a:fillRect/>
                    </a:stretch>
                  </pic:blipFill>
                  <pic:spPr>
                    <a:xfrm>
                      <a:off x="0" y="0"/>
                      <a:ext cx="4229484" cy="2841783"/>
                    </a:xfrm>
                    <a:prstGeom prst="rect">
                      <a:avLst/>
                    </a:prstGeom>
                  </pic:spPr>
                </pic:pic>
              </a:graphicData>
            </a:graphic>
          </wp:inline>
        </w:drawing>
      </w:r>
    </w:p>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6"/>
          <w:szCs w:val="26"/>
          <w:u w:val="none"/>
          <w:shd w:val="clear" w:fill="auto"/>
          <w:vertAlign w:val="baseline"/>
        </w:rPr>
      </w:pPr>
    </w:p>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6"/>
          <w:szCs w:val="26"/>
          <w:u w:val="none"/>
          <w:shd w:val="clear" w:fill="auto"/>
          <w:vertAlign w:val="baseline"/>
        </w:rPr>
      </w:pPr>
    </w:p>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6"/>
          <w:szCs w:val="26"/>
          <w:u w:val="none"/>
          <w:shd w:val="clear" w:fill="auto"/>
          <w:vertAlign w:val="baseline"/>
        </w:rPr>
      </w:pPr>
    </w:p>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6"/>
          <w:szCs w:val="26"/>
          <w:u w:val="none"/>
          <w:shd w:val="clear" w:fill="auto"/>
          <w:vertAlign w:val="baseline"/>
        </w:rPr>
      </w:pPr>
    </w:p>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6"/>
          <w:szCs w:val="26"/>
          <w:u w:val="none"/>
          <w:shd w:val="clear" w:fill="auto"/>
          <w:vertAlign w:val="baseline"/>
        </w:rPr>
      </w:pPr>
    </w:p>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6"/>
          <w:szCs w:val="26"/>
          <w:u w:val="none"/>
          <w:shd w:val="clear" w:fill="auto"/>
          <w:vertAlign w:val="baseline"/>
        </w:rPr>
      </w:pPr>
    </w:p>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2" w:after="0" w:line="240" w:lineRule="auto"/>
        <w:ind w:left="0" w:right="0" w:firstLine="0"/>
        <w:jc w:val="left"/>
        <w:rPr>
          <w:rFonts w:ascii="Arial" w:hAnsi="Arial" w:eastAsia="Arial" w:cs="Arial"/>
          <w:b w:val="0"/>
          <w:bCs w:val="0"/>
          <w:i w:val="0"/>
          <w:iCs w:val="0"/>
          <w:smallCaps w:val="0"/>
          <w:strike w:val="0"/>
          <w:color w:val="000000"/>
          <w:sz w:val="26"/>
          <w:szCs w:val="26"/>
          <w:u w:val="none"/>
          <w:shd w:val="clear" w:fill="auto"/>
          <w:vertAlign w:val="baseline"/>
        </w:rPr>
      </w:pPr>
    </w:p>
    <w:p w14:paraId="00000099">
      <w:pPr>
        <w:pStyle w:val="6"/>
        <w:ind w:firstLine="2157"/>
      </w:pPr>
      <w:r>
        <w:rPr>
          <w:rtl w:val="0"/>
        </w:rPr>
        <w:t>Model Layer (Data Blueprint)</w:t>
      </w:r>
    </w:p>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4" w:after="0" w:line="291" w:lineRule="auto"/>
        <w:ind w:left="719" w:right="814"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Defines structure blueprints via strongly enforced Mongoose schemas mapping explicit fields into raw collection items inside MongoDB. It sets default states, indexing rules, and transformation parameters before validation persistence occurs.</w:t>
      </w:r>
    </w:p>
    <w:p w14:paraId="0000009B">
      <w:pPr>
        <w:pStyle w:val="6"/>
        <w:spacing w:before="236"/>
        <w:ind w:firstLine="2157"/>
      </w:pPr>
      <w:r>
        <w:rPr>
          <w:rtl w:val="0"/>
        </w:rPr>
        <w:t>Controller Layer (Execution Matrix)</w:t>
      </w:r>
    </w:p>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4" w:after="0" w:line="285" w:lineRule="auto"/>
        <w:ind w:left="719" w:right="814"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The intermediary brain of the ecosystem. It captures request vectors from the execution routes, checks structural request constraints, delegates processing workflows directly to models, and packages the resultant output into standard JSON return arrays.</w:t>
      </w:r>
    </w:p>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9E">
      <w:pPr>
        <w:pStyle w:val="6"/>
        <w:ind w:firstLine="2157"/>
      </w:pPr>
      <w:r>
        <w:rPr>
          <w:rtl w:val="0"/>
        </w:rPr>
        <w:t>View Layer (Routing Network Interface)</w:t>
      </w:r>
    </w:p>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4" w:after="0" w:line="285" w:lineRule="auto"/>
        <w:ind w:left="719" w:right="1059" w:firstLine="0"/>
        <w:jc w:val="both"/>
        <w:rPr>
          <w:rFonts w:ascii="Arial" w:hAnsi="Arial" w:eastAsia="Arial" w:cs="Arial"/>
          <w:b w:val="0"/>
          <w:bCs w:val="0"/>
          <w:i w:val="0"/>
          <w:iCs w:val="0"/>
          <w:smallCaps w:val="0"/>
          <w:strike w:val="0"/>
          <w:color w:val="000000"/>
          <w:sz w:val="22"/>
          <w:szCs w:val="22"/>
          <w:u w:val="none"/>
          <w:shd w:val="clear" w:fill="auto"/>
          <w:vertAlign w:val="baseline"/>
        </w:rPr>
        <w:sectPr>
          <w:pgSz w:w="12240" w:h="15840"/>
          <w:pgMar w:top="1460" w:right="720" w:bottom="280" w:left="720" w:header="360" w:footer="360" w:gutter="0"/>
          <w:cols w:space="720" w:num="1"/>
        </w:sect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In this pure headless backend service context, standard user-interface template views do not exist. Instead, the interface layer lives as an API </w:t>
      </w:r>
      <w:r>
        <w:rPr>
          <w:rFonts w:ascii="Arial" w:hAnsi="Arial" w:eastAsia="Arial" w:cs="Arial"/>
          <w:b/>
          <w:bCs/>
          <w:i w:val="0"/>
          <w:iCs w:val="0"/>
          <w:smallCaps w:val="0"/>
          <w:strike w:val="0"/>
          <w:color w:val="000000"/>
          <w:sz w:val="22"/>
          <w:szCs w:val="22"/>
          <w:u w:val="none"/>
          <w:shd w:val="clear" w:fill="auto"/>
          <w:vertAlign w:val="baseline"/>
          <w:rtl w:val="0"/>
        </w:rPr>
        <w:t>Routing Layer</w:t>
      </w:r>
      <w:r>
        <w:rPr>
          <w:rFonts w:ascii="Arial" w:hAnsi="Arial" w:eastAsia="Arial" w:cs="Arial"/>
          <w:b w:val="0"/>
          <w:bCs w:val="0"/>
          <w:i w:val="0"/>
          <w:iCs w:val="0"/>
          <w:smallCaps w:val="0"/>
          <w:strike w:val="0"/>
          <w:color w:val="000000"/>
          <w:sz w:val="22"/>
          <w:szCs w:val="22"/>
          <w:u w:val="none"/>
          <w:shd w:val="clear" w:fill="auto"/>
          <w:vertAlign w:val="baseline"/>
          <w:rtl w:val="0"/>
        </w:rPr>
        <w:t>. It links network requests on specified paths directly to their associated controller handler logic maps.</w:t>
      </w:r>
    </w:p>
    <w:p w14:paraId="000000A0">
      <w:pPr>
        <w:pStyle w:val="3"/>
        <w:spacing w:before="76"/>
        <w:ind w:firstLine="2157"/>
      </w:pPr>
      <w:r>
        <w:rPr>
          <w:rtl w:val="0"/>
        </w:rPr>
        <w:t>View Layer (Routes)</w:t>
      </w:r>
    </w:p>
    <w:p w14:paraId="000000A1">
      <w:pPr>
        <w:pStyle w:val="5"/>
        <w:spacing w:before="235"/>
        <w:ind w:firstLine="2157"/>
      </w:pPr>
      <w:r>
        <w:rPr>
          <w:rtl w:val="0"/>
        </w:rPr>
        <w:t>Authentication Routes</w:t>
      </w:r>
    </w:p>
    <w:p w14:paraId="000000A2">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11"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User Registration</w:t>
      </w:r>
    </w:p>
    <w:p w14:paraId="000000A3">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9" w:after="0" w:line="273"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User Login</w:t>
      </w:r>
    </w:p>
    <w:p w14:paraId="000000A4">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73"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JWT Authentication</w:t>
      </w:r>
    </w:p>
    <w:p w14:paraId="000000A5">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9"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Protected Access</w:t>
      </w:r>
    </w:p>
    <w:p w14:paraId="000000A6">
      <w:pPr>
        <w:pStyle w:val="5"/>
        <w:spacing w:before="256"/>
        <w:ind w:firstLine="2157"/>
      </w:pPr>
      <w:r>
        <w:rPr>
          <w:rtl w:val="0"/>
        </w:rPr>
        <w:t>Weather Routes</w:t>
      </w:r>
    </w:p>
    <w:p w14:paraId="000000A7">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11"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Get Current Weather</w:t>
      </w:r>
    </w:p>
    <w:p w14:paraId="000000A8">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9" w:after="0" w:line="273"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Retrieve Weather by Location</w:t>
      </w:r>
    </w:p>
    <w:p w14:paraId="000000A9">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73"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Get Real-Time Weather Information</w:t>
      </w:r>
    </w:p>
    <w:p w14:paraId="000000AA">
      <w:pPr>
        <w:pStyle w:val="6"/>
        <w:spacing w:before="260"/>
        <w:ind w:firstLine="2157"/>
      </w:pPr>
      <w:r>
        <w:rPr>
          <w:rtl w:val="0"/>
        </w:rPr>
        <w:t>Location Routes</w:t>
      </w:r>
    </w:p>
    <w:p w14:paraId="000000AB">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15"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Add Favorite Location</w:t>
      </w:r>
    </w:p>
    <w:p w14:paraId="000000AC">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9" w:after="0" w:line="273"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View Saved Locations</w:t>
      </w:r>
    </w:p>
    <w:p w14:paraId="000000AD">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73"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Update Location</w:t>
      </w:r>
    </w:p>
    <w:p w14:paraId="000000AE">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9"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Delete Location</w:t>
      </w:r>
    </w:p>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9" w:after="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p>
    <w:p w14:paraId="000000B1">
      <w:pPr>
        <w:pStyle w:val="5"/>
        <w:ind w:firstLine="2157"/>
      </w:pPr>
      <w:r>
        <w:rPr>
          <w:rtl w:val="0"/>
        </w:rPr>
        <w:t>AI Routes</w:t>
      </w:r>
    </w:p>
    <w:p w14:paraId="000000B2">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26" w:after="0" w:line="273"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Generate Weather Summary</w:t>
      </w:r>
    </w:p>
    <w:p w14:paraId="000000B3">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73"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Generate Weather Recommendations</w:t>
      </w:r>
    </w:p>
    <w:p w14:paraId="000000B4">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9"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Retrieve AI-Powered Weather Insights</w:t>
      </w:r>
    </w:p>
    <w:p w14:paraId="000000B5">
      <w:pPr>
        <w:pStyle w:val="5"/>
        <w:spacing w:before="256"/>
        <w:ind w:firstLine="2157"/>
      </w:pPr>
      <w:r>
        <w:rPr>
          <w:rtl w:val="0"/>
        </w:rPr>
        <w:t>User Routes</w:t>
      </w:r>
    </w:p>
    <w:p w14:paraId="000000B6">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11"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View User Profile</w:t>
      </w:r>
    </w:p>
    <w:p w14:paraId="000000B7">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9" w:after="0" w:line="273"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Update User Information</w:t>
      </w:r>
    </w:p>
    <w:p w14:paraId="000000B8">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73"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Manage Account Details</w:t>
      </w:r>
    </w:p>
    <w:p w14:paraId="000000B9">
      <w:pPr>
        <w:pStyle w:val="5"/>
        <w:spacing w:before="257"/>
        <w:ind w:firstLine="2157"/>
      </w:pPr>
      <w:r>
        <w:rPr>
          <w:rtl w:val="0"/>
        </w:rPr>
        <w:t>Alert Routes</w:t>
      </w:r>
    </w:p>
    <w:p w14:paraId="000000BA">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25" w:after="0" w:line="273"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Create Weather Alert</w:t>
      </w:r>
    </w:p>
    <w:p w14:paraId="000000BB">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73"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View Alerts</w:t>
      </w:r>
    </w:p>
    <w:p w14:paraId="000000BC">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9" w:after="0" w:line="273"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Update Alert Status</w:t>
      </w:r>
    </w:p>
    <w:p w14:paraId="000000BD">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73"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Delete Alerts</w:t>
      </w:r>
    </w:p>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p>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3" w:after="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p>
    <w:p w14:paraId="000000C0">
      <w:pPr>
        <w:pStyle w:val="3"/>
        <w:ind w:firstLine="2157"/>
        <w:sectPr>
          <w:pgSz w:w="12240" w:h="15840"/>
          <w:pgMar w:top="1360" w:right="720" w:bottom="280" w:left="720" w:header="360" w:footer="360" w:gutter="0"/>
          <w:cols w:space="720" w:num="1"/>
        </w:sectPr>
      </w:pPr>
      <w:r>
        <w:rPr>
          <w:rtl w:val="0"/>
        </w:rPr>
        <w:t>Advantages of MVC</w:t>
      </w:r>
    </w:p>
    <w:p w14:paraId="000000C1">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73"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2"/>
          <w:szCs w:val="22"/>
          <w:u w:val="none"/>
          <w:shd w:val="clear" w:fill="auto"/>
          <w:vertAlign w:val="baseline"/>
          <w:rtl w:val="0"/>
        </w:rPr>
        <w:t>Separation of Concerns</w:t>
      </w:r>
    </w:p>
    <w:p w14:paraId="000000C2">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2"/>
          <w:szCs w:val="22"/>
          <w:u w:val="none"/>
          <w:shd w:val="clear" w:fill="auto"/>
          <w:vertAlign w:val="baseline"/>
          <w:rtl w:val="0"/>
        </w:rPr>
        <w:t>Better Maintainability</w:t>
      </w:r>
    </w:p>
    <w:p w14:paraId="000000C3">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2"/>
          <w:szCs w:val="22"/>
          <w:u w:val="none"/>
          <w:shd w:val="clear" w:fill="auto"/>
          <w:vertAlign w:val="baseline"/>
          <w:rtl w:val="0"/>
        </w:rPr>
        <w:t>Easy Scalability</w:t>
      </w:r>
    </w:p>
    <w:p w14:paraId="000000C4">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 w:after="0" w:line="245"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2"/>
          <w:szCs w:val="22"/>
          <w:u w:val="none"/>
          <w:shd w:val="clear" w:fill="auto"/>
          <w:vertAlign w:val="baseline"/>
          <w:rtl w:val="0"/>
        </w:rPr>
        <w:t>Reusable Components</w:t>
      </w:r>
    </w:p>
    <w:p w14:paraId="000000C5">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45"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2"/>
          <w:szCs w:val="22"/>
          <w:u w:val="none"/>
          <w:shd w:val="clear" w:fill="auto"/>
          <w:vertAlign w:val="baseline"/>
          <w:rtl w:val="0"/>
        </w:rPr>
        <w:t>Team Collaboration</w:t>
      </w:r>
    </w:p>
    <w:p w14:paraId="000000C6">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6"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2"/>
          <w:szCs w:val="22"/>
          <w:u w:val="none"/>
          <w:shd w:val="clear" w:fill="auto"/>
          <w:vertAlign w:val="baseline"/>
          <w:rtl w:val="0"/>
        </w:rPr>
        <w:t>Easier Testing</w:t>
      </w:r>
    </w:p>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3" w:after="0" w:line="240" w:lineRule="auto"/>
        <w:ind w:left="0" w:right="0" w:firstLine="0"/>
        <w:jc w:val="left"/>
        <w:rPr>
          <w:rFonts w:ascii="Arial" w:hAnsi="Arial" w:eastAsia="Arial" w:cs="Arial"/>
          <w:b w:val="0"/>
          <w:bCs w:val="0"/>
          <w:i w:val="0"/>
          <w:iCs w:val="0"/>
          <w:smallCaps w:val="0"/>
          <w:strike w:val="0"/>
          <w:color w:val="000000"/>
          <w:sz w:val="46"/>
          <w:szCs w:val="46"/>
          <w:u w:val="none"/>
          <w:shd w:val="clear" w:fill="auto"/>
          <w:vertAlign w:val="baseline"/>
        </w:rPr>
      </w:pPr>
    </w:p>
    <w:p w14:paraId="000000C8">
      <w:pPr>
        <w:pStyle w:val="2"/>
        <w:ind w:firstLine="2157"/>
      </w:pPr>
      <w:r>
        <w:rPr>
          <w:rtl w:val="0"/>
        </w:rPr>
        <w:t>Project Setup and Configuration</w:t>
      </w:r>
    </w:p>
    <w:p w14:paraId="000000C9">
      <w:pPr>
        <w:pStyle w:val="3"/>
        <w:spacing w:before="303"/>
        <w:ind w:firstLine="2157"/>
      </w:pPr>
      <w:r>
        <w:rPr>
          <w:rtl w:val="0"/>
        </w:rPr>
        <w:t>Creating the Project Folder</w:t>
      </w:r>
    </w:p>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9" w:after="0" w:line="240" w:lineRule="auto"/>
        <w:ind w:left="0" w:right="0" w:firstLine="0"/>
        <w:jc w:val="left"/>
        <w:rPr>
          <w:rFonts w:ascii="Arial" w:hAnsi="Arial" w:eastAsia="Arial" w:cs="Arial"/>
          <w:b/>
          <w:bCs/>
          <w:i w:val="0"/>
          <w:iCs w:val="0"/>
          <w:smallCaps w:val="0"/>
          <w:strike w:val="0"/>
          <w:color w:val="000000"/>
          <w:sz w:val="22"/>
          <w:szCs w:val="22"/>
          <w:u w:val="none"/>
          <w:shd w:val="clear" w:fill="auto"/>
          <w:vertAlign w:val="baseline"/>
        </w:rPr>
      </w:pPr>
    </w:p>
    <w:p w14:paraId="000000CB">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0"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Create a new folder named </w:t>
      </w:r>
      <w:r>
        <w:rPr>
          <w:rFonts w:ascii="Arial" w:hAnsi="Arial" w:eastAsia="Arial" w:cs="Arial"/>
          <w:b/>
          <w:bCs/>
          <w:i w:val="0"/>
          <w:iCs w:val="0"/>
          <w:smallCaps w:val="0"/>
          <w:strike w:val="0"/>
          <w:color w:val="000000"/>
          <w:sz w:val="22"/>
          <w:szCs w:val="22"/>
          <w:u w:val="none"/>
          <w:shd w:val="clear" w:fill="auto"/>
          <w:vertAlign w:val="baseline"/>
          <w:rtl w:val="0"/>
        </w:rPr>
        <w:t>AI Weatherwise</w:t>
      </w:r>
    </w:p>
    <w:p w14:paraId="000000CC">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47"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Open the project folder in </w:t>
      </w:r>
      <w:r>
        <w:rPr>
          <w:rFonts w:ascii="Arial" w:hAnsi="Arial" w:eastAsia="Arial" w:cs="Arial"/>
          <w:b/>
          <w:bCs/>
          <w:i w:val="0"/>
          <w:iCs w:val="0"/>
          <w:smallCaps w:val="0"/>
          <w:strike w:val="0"/>
          <w:color w:val="000000"/>
          <w:sz w:val="22"/>
          <w:szCs w:val="22"/>
          <w:u w:val="none"/>
          <w:shd w:val="clear" w:fill="auto"/>
          <w:vertAlign w:val="baseline"/>
          <w:rtl w:val="0"/>
        </w:rPr>
        <w:t>Visual Studio Code</w:t>
      </w:r>
      <w:r>
        <w:rPr>
          <w:rFonts w:ascii="Arial" w:hAnsi="Arial" w:eastAsia="Arial" w:cs="Arial"/>
          <w:b w:val="0"/>
          <w:bCs w:val="0"/>
          <w:i w:val="0"/>
          <w:iCs w:val="0"/>
          <w:smallCaps w:val="0"/>
          <w:strike w:val="0"/>
          <w:color w:val="000000"/>
          <w:sz w:val="22"/>
          <w:szCs w:val="22"/>
          <w:u w:val="none"/>
          <w:shd w:val="clear" w:fill="auto"/>
          <w:vertAlign w:val="baseline"/>
          <w:rtl w:val="0"/>
        </w:rPr>
        <w:t>.</w:t>
      </w:r>
    </w:p>
    <w:p w14:paraId="000000CD">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62"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2"/>
          <w:szCs w:val="22"/>
          <w:u w:val="none"/>
          <w:shd w:val="clear" w:fill="auto"/>
          <w:vertAlign w:val="baseline"/>
          <w:rtl w:val="0"/>
        </w:rPr>
        <w:t>Initialize the project using Node.js and install the required dependencies.</w:t>
      </w:r>
    </w:p>
    <w:p w14:paraId="000000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34"/>
          <w:szCs w:val="34"/>
          <w:u w:val="none"/>
          <w:shd w:val="clear" w:fill="auto"/>
          <w:vertAlign w:val="baseline"/>
        </w:rPr>
      </w:pPr>
    </w:p>
    <w:p w14:paraId="000000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34"/>
          <w:szCs w:val="34"/>
          <w:u w:val="none"/>
          <w:shd w:val="clear" w:fill="auto"/>
          <w:vertAlign w:val="baseline"/>
        </w:rPr>
      </w:pPr>
    </w:p>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34"/>
          <w:szCs w:val="34"/>
          <w:u w:val="none"/>
          <w:shd w:val="clear" w:fill="auto"/>
          <w:vertAlign w:val="baseline"/>
        </w:rPr>
      </w:pPr>
    </w:p>
    <w:p w14:paraId="000000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5" w:after="0" w:line="240" w:lineRule="auto"/>
        <w:ind w:left="0" w:right="0" w:firstLine="0"/>
        <w:jc w:val="left"/>
        <w:rPr>
          <w:rFonts w:ascii="Arial" w:hAnsi="Arial" w:eastAsia="Arial" w:cs="Arial"/>
          <w:b w:val="0"/>
          <w:bCs w:val="0"/>
          <w:i w:val="0"/>
          <w:iCs w:val="0"/>
          <w:smallCaps w:val="0"/>
          <w:strike w:val="0"/>
          <w:color w:val="000000"/>
          <w:sz w:val="34"/>
          <w:szCs w:val="34"/>
          <w:u w:val="none"/>
          <w:shd w:val="clear" w:fill="auto"/>
          <w:vertAlign w:val="baseline"/>
        </w:rPr>
      </w:pPr>
    </w:p>
    <w:p w14:paraId="000000D2">
      <w:pPr>
        <w:pStyle w:val="3"/>
        <w:spacing w:before="1"/>
        <w:ind w:firstLine="2157"/>
      </w:pPr>
      <w:r>
        <w:rPr>
          <w:rtl w:val="0"/>
        </w:rPr>
        <w:t>Project Initialization</w:t>
      </w:r>
    </w:p>
    <w:p w14:paraId="000000D3">
      <w:pPr>
        <w:spacing w:before="227"/>
        <w:ind w:left="719" w:right="0" w:firstLine="0"/>
        <w:jc w:val="left"/>
        <w:rPr>
          <w:sz w:val="24"/>
          <w:szCs w:val="24"/>
        </w:rPr>
      </w:pPr>
      <w:r>
        <w:rPr>
          <w:sz w:val="24"/>
          <w:szCs w:val="24"/>
          <w:rtl w:val="0"/>
        </w:rPr>
        <w:t>Open the project folder in the VS Code terminal and execute:</w:t>
      </w:r>
    </w:p>
    <w:p w14:paraId="000000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40"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mc:AlternateContent>
          <mc:Choice Requires="wpg">
            <w:drawing>
              <wp:anchor distT="0" distB="0" distL="0" distR="0" simplePos="0" relativeHeight="251659264" behindDoc="0" locked="0" layoutInCell="1" allowOverlap="1">
                <wp:simplePos x="0" y="0"/>
                <wp:positionH relativeFrom="column">
                  <wp:posOffset>427990</wp:posOffset>
                </wp:positionH>
                <wp:positionV relativeFrom="paragraph">
                  <wp:posOffset>182245</wp:posOffset>
                </wp:positionV>
                <wp:extent cx="514350" cy="17653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514350" cy="176530"/>
                          <a:chOff x="0" y="0"/>
                          <a:chExt cx="514350" cy="176530"/>
                        </a:xfrm>
                      </wpg:grpSpPr>
                      <wps:wsp>
                        <wps:cNvPr id="1" name="Graphic 7"/>
                        <wps:cNvSpPr/>
                        <wps:spPr>
                          <a:xfrm>
                            <a:off x="0" y="14138"/>
                            <a:ext cx="514350" cy="161925"/>
                          </a:xfrm>
                          <a:custGeom>
                            <a:avLst/>
                            <a:gdLst/>
                            <a:ahLst/>
                            <a:cxnLst/>
                            <a:rect l="l" t="t" r="r" b="b"/>
                            <a:pathLst>
                              <a:path w="514350" h="161925">
                                <a:moveTo>
                                  <a:pt x="487911" y="161924"/>
                                </a:moveTo>
                                <a:lnTo>
                                  <a:pt x="26438" y="161924"/>
                                </a:lnTo>
                                <a:lnTo>
                                  <a:pt x="22550" y="161151"/>
                                </a:lnTo>
                                <a:lnTo>
                                  <a:pt x="0" y="135485"/>
                                </a:lnTo>
                                <a:lnTo>
                                  <a:pt x="0" y="131444"/>
                                </a:lnTo>
                                <a:lnTo>
                                  <a:pt x="0" y="26437"/>
                                </a:lnTo>
                                <a:lnTo>
                                  <a:pt x="26438" y="0"/>
                                </a:lnTo>
                                <a:lnTo>
                                  <a:pt x="487911" y="0"/>
                                </a:lnTo>
                                <a:lnTo>
                                  <a:pt x="514350" y="26437"/>
                                </a:lnTo>
                                <a:lnTo>
                                  <a:pt x="514350" y="135485"/>
                                </a:lnTo>
                                <a:lnTo>
                                  <a:pt x="491799" y="161151"/>
                                </a:lnTo>
                                <a:lnTo>
                                  <a:pt x="487911" y="161924"/>
                                </a:lnTo>
                                <a:close/>
                              </a:path>
                            </a:pathLst>
                          </a:custGeom>
                          <a:solidFill>
                            <a:srgbClr val="2A2A2A"/>
                          </a:solidFill>
                        </wps:spPr>
                        <wps:bodyPr wrap="square" lIns="0" tIns="0" rIns="0" bIns="0" rtlCol="0">
                          <a:noAutofit/>
                        </wps:bodyPr>
                      </wps:wsp>
                      <wps:wsp>
                        <wps:cNvPr id="3" name="Textbox 8"/>
                        <wps:cNvSpPr txBox="1"/>
                        <wps:spPr>
                          <a:xfrm>
                            <a:off x="0" y="0"/>
                            <a:ext cx="514350" cy="176530"/>
                          </a:xfrm>
                          <a:prstGeom prst="rect">
                            <a:avLst/>
                          </a:prstGeom>
                        </wps:spPr>
                        <wps:txbx>
                          <w:txbxContent>
                            <w:p w14:paraId="36CF46AF">
                              <w:pPr>
                                <w:spacing w:before="0" w:line="268" w:lineRule="exact"/>
                                <w:ind w:left="45" w:right="0" w:firstLine="0"/>
                                <w:jc w:val="left"/>
                                <w:rPr>
                                  <w:sz w:val="24"/>
                                </w:rPr>
                              </w:pPr>
                              <w:r>
                                <w:rPr>
                                  <w:color w:val="F7F7F1"/>
                                  <w:sz w:val="24"/>
                                </w:rPr>
                                <w:t>npm -</w:t>
                              </w:r>
                              <w:r>
                                <w:rPr>
                                  <w:color w:val="F7F7F1"/>
                                  <w:spacing w:val="-10"/>
                                  <w:sz w:val="24"/>
                                </w:rPr>
                                <w:t>v</w:t>
                              </w:r>
                            </w:p>
                          </w:txbxContent>
                        </wps:txbx>
                        <wps:bodyPr wrap="square" lIns="0" tIns="0" rIns="0" bIns="0" rtlCol="0">
                          <a:noAutofit/>
                        </wps:bodyPr>
                      </wps:wsp>
                    </wpg:wgp>
                  </a:graphicData>
                </a:graphic>
              </wp:anchor>
            </w:drawing>
          </mc:Choice>
          <mc:Fallback>
            <w:pict>
              <v:group id="_x0000_s1026" o:spid="_x0000_s1026" o:spt="203" style="position:absolute;left:0pt;margin-left:33.7pt;margin-top:14.35pt;height:13.9pt;width:40.5pt;mso-wrap-distance-bottom:0pt;mso-wrap-distance-top:0pt;z-index:251659264;mso-width-relative:page;mso-height-relative:page;" coordsize="514350,176530" o:gfxdata="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7VN+qdkAAAAIAQAADwAAAAAAAAABACAAAAAiAAAAZHJzL2Rvd25yZXYueG1sUEsBAhQA&#10;FAAAAAgAh07iQNPuEjsOAwAA4QgAAA4AAAAAAAAAAQAgAAAAKAEAAGRycy9lMm9Eb2MueG1sUEsF&#10;BgAAAAAGAAYAWQEAAKgGAAAAAA==&#10;">
                <o:lock v:ext="edit" aspectratio="f"/>
                <v:shape id="Graphic 7" o:spid="_x0000_s1026" o:spt="100" style="position:absolute;left:0;top:14138;height:161925;width:514350;" fillcolor="#2A2A2A" filled="t" stroked="f" coordsize="514350,161925" o:gfxdata="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Vvd7ugAAANoA&#10;AAAPAAAAAAAAAAEAIAAAACIAAABkcnMvZG93bnJldi54bWxQSwECFAAUAAAACACHTuJAMy8FnjsA&#10;AAA5AAAAEAAAAAAAAAABACAAAAAJAQAAZHJzL3NoYXBleG1sLnhtbFBLBQYAAAAABgAGAFsBAACz&#10;AwAAAAA=&#10;" path="m487911,161924l26438,161924,22550,161151,0,135485,0,131444,0,26437,26438,0,487911,0,514350,26437,514350,135485,491799,161151,487911,161924xe">
                  <v:fill on="t" focussize="0,0"/>
                  <v:stroke on="f"/>
                  <v:imagedata o:title=""/>
                  <o:lock v:ext="edit" aspectratio="f"/>
                  <v:textbox inset="0mm,0mm,0mm,0mm"/>
                </v:shape>
                <v:shape id="Textbox 8" o:spid="_x0000_s1026" o:spt="202" type="#_x0000_t202" style="position:absolute;left:0;top:0;height:176530;width:514350;" filled="f" stroked="f" coordsize="21600,21600" o:gfxdata="UEsDBAoAAAAAAIdO4kAAAAAAAAAAAAAAAAAEAAAAZHJzL1BLAwQUAAAACACHTuJA/un4k70AAADa&#10;AAAADwAAAGRycy9kb3ducmV2LnhtbEWPQWsCMRSE70L/Q3gFb5pYQX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fiT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6CF46AF">
                        <w:pPr>
                          <w:spacing w:before="0" w:line="268" w:lineRule="exact"/>
                          <w:ind w:left="45" w:right="0" w:firstLine="0"/>
                          <w:jc w:val="left"/>
                          <w:rPr>
                            <w:sz w:val="24"/>
                          </w:rPr>
                        </w:pPr>
                        <w:r>
                          <w:rPr>
                            <w:color w:val="F7F7F1"/>
                            <w:sz w:val="24"/>
                          </w:rPr>
                          <w:t>npm -</w:t>
                        </w:r>
                        <w:r>
                          <w:rPr>
                            <w:color w:val="F7F7F1"/>
                            <w:spacing w:val="-10"/>
                            <w:sz w:val="24"/>
                          </w:rPr>
                          <w:t>v</w:t>
                        </w:r>
                      </w:p>
                    </w:txbxContent>
                  </v:textbox>
                </v:shape>
                <w10:wrap type="topAndBottom"/>
              </v:group>
            </w:pict>
          </mc:Fallback>
        </mc:AlternateContent>
      </w:r>
    </w:p>
    <w:p w14:paraId="000000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 w:after="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p>
    <w:p w14:paraId="000000D6">
      <w:pPr>
        <w:spacing w:before="1"/>
        <w:ind w:left="719" w:right="0" w:firstLine="0"/>
        <w:jc w:val="left"/>
        <w:rPr>
          <w:sz w:val="24"/>
          <w:szCs w:val="24"/>
        </w:rPr>
      </w:pPr>
      <w:r>
        <w:rPr>
          <w:sz w:val="24"/>
          <w:szCs w:val="24"/>
          <w:rtl w:val="0"/>
        </w:rPr>
        <w:t>Install Nodemon for development</w:t>
      </w:r>
    </w:p>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 w:after="0" w:line="240"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mc:AlternateContent>
          <mc:Choice Requires="wpg">
            <w:drawing>
              <wp:anchor distT="0" distB="0" distL="0" distR="0" simplePos="0" relativeHeight="251659264" behindDoc="0" locked="0" layoutInCell="1" allowOverlap="1">
                <wp:simplePos x="0" y="0"/>
                <wp:positionH relativeFrom="column">
                  <wp:posOffset>427990</wp:posOffset>
                </wp:positionH>
                <wp:positionV relativeFrom="paragraph">
                  <wp:posOffset>191135</wp:posOffset>
                </wp:positionV>
                <wp:extent cx="1838325" cy="17653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1838325" cy="176530"/>
                          <a:chOff x="0" y="0"/>
                          <a:chExt cx="1838325" cy="176530"/>
                        </a:xfrm>
                      </wpg:grpSpPr>
                      <wps:wsp>
                        <wps:cNvPr id="6" name="Graphic 10"/>
                        <wps:cNvSpPr/>
                        <wps:spPr>
                          <a:xfrm>
                            <a:off x="0" y="14138"/>
                            <a:ext cx="1838325" cy="161925"/>
                          </a:xfrm>
                          <a:custGeom>
                            <a:avLst/>
                            <a:gdLst/>
                            <a:ahLst/>
                            <a:cxnLst/>
                            <a:rect l="l" t="t" r="r" b="b"/>
                            <a:pathLst>
                              <a:path w="1838325" h="161925">
                                <a:moveTo>
                                  <a:pt x="1811886" y="161924"/>
                                </a:moveTo>
                                <a:lnTo>
                                  <a:pt x="26438" y="161924"/>
                                </a:lnTo>
                                <a:lnTo>
                                  <a:pt x="22550" y="161150"/>
                                </a:lnTo>
                                <a:lnTo>
                                  <a:pt x="0" y="135486"/>
                                </a:lnTo>
                                <a:lnTo>
                                  <a:pt x="0" y="131444"/>
                                </a:lnTo>
                                <a:lnTo>
                                  <a:pt x="0" y="26437"/>
                                </a:lnTo>
                                <a:lnTo>
                                  <a:pt x="26438" y="0"/>
                                </a:lnTo>
                                <a:lnTo>
                                  <a:pt x="1811886" y="0"/>
                                </a:lnTo>
                                <a:lnTo>
                                  <a:pt x="1838324" y="26437"/>
                                </a:lnTo>
                                <a:lnTo>
                                  <a:pt x="1838324" y="135486"/>
                                </a:lnTo>
                                <a:lnTo>
                                  <a:pt x="1815774" y="161150"/>
                                </a:lnTo>
                                <a:lnTo>
                                  <a:pt x="1811886" y="161924"/>
                                </a:lnTo>
                                <a:close/>
                              </a:path>
                            </a:pathLst>
                          </a:custGeom>
                          <a:solidFill>
                            <a:srgbClr val="2A2A2A"/>
                          </a:solidFill>
                        </wps:spPr>
                        <wps:bodyPr wrap="square" lIns="0" tIns="0" rIns="0" bIns="0" rtlCol="0">
                          <a:noAutofit/>
                        </wps:bodyPr>
                      </wps:wsp>
                      <wps:wsp>
                        <wps:cNvPr id="11" name="Textbox 11"/>
                        <wps:cNvSpPr txBox="1"/>
                        <wps:spPr>
                          <a:xfrm>
                            <a:off x="0" y="0"/>
                            <a:ext cx="1838325" cy="176530"/>
                          </a:xfrm>
                          <a:prstGeom prst="rect">
                            <a:avLst/>
                          </a:prstGeom>
                        </wps:spPr>
                        <wps:txbx>
                          <w:txbxContent>
                            <w:p w14:paraId="0755D506">
                              <w:pPr>
                                <w:spacing w:before="0" w:line="268" w:lineRule="exact"/>
                                <w:ind w:left="45" w:right="0" w:firstLine="0"/>
                                <w:jc w:val="left"/>
                                <w:rPr>
                                  <w:sz w:val="24"/>
                                </w:rPr>
                              </w:pPr>
                              <w:r>
                                <w:rPr>
                                  <w:color w:val="F7F7F1"/>
                                  <w:sz w:val="24"/>
                                </w:rPr>
                                <w:t>npm install --save run</w:t>
                              </w:r>
                              <w:r>
                                <w:rPr>
                                  <w:color w:val="F7F7F1"/>
                                  <w:spacing w:val="-5"/>
                                  <w:sz w:val="24"/>
                                </w:rPr>
                                <w:t>dev</w:t>
                              </w:r>
                            </w:p>
                          </w:txbxContent>
                        </wps:txbx>
                        <wps:bodyPr wrap="square" lIns="0" tIns="0" rIns="0" bIns="0" rtlCol="0">
                          <a:noAutofit/>
                        </wps:bodyPr>
                      </wps:wsp>
                    </wpg:wgp>
                  </a:graphicData>
                </a:graphic>
              </wp:anchor>
            </w:drawing>
          </mc:Choice>
          <mc:Fallback>
            <w:pict>
              <v:group id="_x0000_s1026" o:spid="_x0000_s1026" o:spt="203" style="position:absolute;left:0pt;margin-left:33.7pt;margin-top:15.05pt;height:13.9pt;width:144.75pt;mso-wrap-distance-bottom:0pt;mso-wrap-distance-top:0pt;z-index:251659264;mso-width-relative:page;mso-height-relative:page;" coordsize="1838325,176530" o:gfxdata="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AAAAABkcnMvUEsBAhQAFAAA&#10;AAgAh07iQLCApGrZAAAACAEAAA8AAAAAAAAAAQAgAAAAIgAAAGRycy9kb3ducmV2LnhtbFBLAQIU&#10;ABQAAAAIAIdO4kBy0TJODwMAAO8IAAAOAAAAAAAAAAEAIAAAACgBAABkcnMvZTJvRG9jLnhtbFBL&#10;BQYAAAAABgAGAFkBAACpBgAAAAA=&#10;">
                <o:lock v:ext="edit" aspectratio="f"/>
                <v:shape id="Graphic 10" o:spid="_x0000_s1026" o:spt="100" style="position:absolute;left:0;top:14138;height:161925;width:1838325;" fillcolor="#2A2A2A" filled="t" stroked="f" coordsize="1838325,161925" o:gfxdata="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hUse5AAAA2gAA&#10;AA8AAAAAAAAAAQAgAAAAIgAAAGRycy9kb3ducmV2LnhtbFBLAQIUABQAAAAIAIdO4kAzLwWeOwAA&#10;ADkAAAAQAAAAAAAAAAEAIAAAAAgBAABkcnMvc2hhcGV4bWwueG1sUEsFBgAAAAAGAAYAWwEAALID&#10;AAAAAA==&#10;" path="m1811886,161924l26438,161924,22550,161150,0,135486,0,131444,0,26437,26438,0,1811886,0,1838324,26437,1838324,135486,1815774,161150,1811886,161924xe">
                  <v:fill on="t" focussize="0,0"/>
                  <v:stroke on="f"/>
                  <v:imagedata o:title=""/>
                  <o:lock v:ext="edit" aspectratio="f"/>
                  <v:textbox inset="0mm,0mm,0mm,0mm"/>
                </v:shape>
                <v:shape id="Textbox 11" o:spid="_x0000_s1026" o:spt="202" type="#_x0000_t202" style="position:absolute;left:0;top:0;height:176530;width:1838325;" filled="f" stroked="f" coordsize="21600,21600" o:gfxdata="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ZUI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755D506">
                        <w:pPr>
                          <w:spacing w:before="0" w:line="268" w:lineRule="exact"/>
                          <w:ind w:left="45" w:right="0" w:firstLine="0"/>
                          <w:jc w:val="left"/>
                          <w:rPr>
                            <w:sz w:val="24"/>
                          </w:rPr>
                        </w:pPr>
                        <w:r>
                          <w:rPr>
                            <w:color w:val="F7F7F1"/>
                            <w:sz w:val="24"/>
                          </w:rPr>
                          <w:t>npm install --save run</w:t>
                        </w:r>
                        <w:r>
                          <w:rPr>
                            <w:color w:val="F7F7F1"/>
                            <w:spacing w:val="-5"/>
                            <w:sz w:val="24"/>
                          </w:rPr>
                          <w:t>dev</w:t>
                        </w:r>
                      </w:p>
                    </w:txbxContent>
                  </v:textbox>
                </v:shape>
                <w10:wrap type="topAndBottom"/>
              </v:group>
            </w:pict>
          </mc:Fallback>
        </mc:AlternateContent>
      </w:r>
    </w:p>
    <w:p w14:paraId="000000D8">
      <w:pPr>
        <w:pStyle w:val="3"/>
        <w:spacing w:before="296"/>
        <w:ind w:firstLine="2157"/>
      </w:pPr>
      <w:r>
        <w:rPr>
          <w:rtl w:val="0"/>
        </w:rPr>
        <w:t>Create the Following Files</w:t>
      </w:r>
    </w:p>
    <w:p w14:paraId="000000D9">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73"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index.js</w:t>
      </w:r>
    </w:p>
    <w:p w14:paraId="000000DA">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39"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.env</w:t>
      </w:r>
    </w:p>
    <w:p w14:paraId="000000DB">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1199"/>
        </w:tabs>
        <w:spacing w:before="24" w:after="0" w:line="240" w:lineRule="auto"/>
        <w:ind w:left="1199" w:right="0" w:hanging="290"/>
        <w:jc w:val="left"/>
        <w:rPr>
          <w:smallCaps w:val="0"/>
          <w:strike w:val="0"/>
          <w:color w:val="000000"/>
          <w:u w:val="none"/>
          <w:shd w:val="clear" w:fill="auto"/>
        </w:rPr>
      </w:pPr>
      <w:r>
        <w:rPr>
          <w:rFonts w:ascii="Arial" w:hAnsi="Arial" w:eastAsia="Arial" w:cs="Arial"/>
          <w:b w:val="0"/>
          <w:bCs w:val="0"/>
          <w:i w:val="0"/>
          <w:iCs w:val="0"/>
          <w:smallCaps w:val="0"/>
          <w:strike w:val="0"/>
          <w:color w:val="000000"/>
          <w:sz w:val="24"/>
          <w:szCs w:val="24"/>
          <w:u w:val="none"/>
          <w:shd w:val="clear" w:fill="auto"/>
          <w:vertAlign w:val="baseline"/>
          <w:rtl w:val="0"/>
        </w:rPr>
        <w:t>package.json</w:t>
      </w:r>
    </w:p>
    <w:p w14:paraId="000000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p>
    <w:p w14:paraId="000000DD">
      <w:pPr>
        <w:pStyle w:val="3"/>
        <w:ind w:firstLine="2157"/>
        <w:sectPr>
          <w:pgSz w:w="12240" w:h="15840"/>
          <w:pgMar w:top="1340" w:right="720" w:bottom="280" w:left="720" w:header="360" w:footer="360" w:gutter="0"/>
          <w:cols w:space="720" w:num="1"/>
        </w:sectPr>
      </w:pPr>
      <w:r>
        <w:rPr>
          <w:rtl w:val="0"/>
        </w:rPr>
        <w:t>Create the Following Folder Structure</w:t>
      </w:r>
    </w:p>
    <w:p w14:paraId="000000DE">
      <w:pPr>
        <w:spacing w:line="240" w:lineRule="auto"/>
        <w:ind w:left="3855" w:right="0" w:firstLine="0"/>
        <w:rPr>
          <w:rFonts w:ascii="Arial" w:hAnsi="Arial" w:eastAsia="Arial" w:cs="Arial"/>
          <w:sz w:val="20"/>
          <w:szCs w:val="20"/>
        </w:rPr>
      </w:pPr>
      <w:r>
        <w:rPr>
          <w:rFonts w:ascii="Arial" w:hAnsi="Arial" w:eastAsia="Arial" w:cs="Arial"/>
          <w:sz w:val="20"/>
          <w:szCs w:val="20"/>
        </w:rPr>
        <w:drawing>
          <wp:inline distT="0" distB="0" distL="0" distR="0">
            <wp:extent cx="1964690" cy="316992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9" name="image8.png"/>
                    <pic:cNvPicPr preferRelativeResize="0"/>
                  </pic:nvPicPr>
                  <pic:blipFill>
                    <a:blip r:embed="rId9"/>
                    <a:srcRect/>
                    <a:stretch>
                      <a:fillRect/>
                    </a:stretch>
                  </pic:blipFill>
                  <pic:spPr>
                    <a:xfrm>
                      <a:off x="0" y="0"/>
                      <a:ext cx="1964709" cy="3170110"/>
                    </a:xfrm>
                    <a:prstGeom prst="rect">
                      <a:avLst/>
                    </a:prstGeom>
                  </pic:spPr>
                </pic:pic>
              </a:graphicData>
            </a:graphic>
          </wp:inline>
        </w:drawing>
      </w:r>
    </w:p>
    <w:p w14:paraId="000000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34"/>
          <w:szCs w:val="34"/>
          <w:u w:val="none"/>
          <w:shd w:val="clear" w:fill="auto"/>
          <w:vertAlign w:val="baseline"/>
        </w:rPr>
      </w:pPr>
    </w:p>
    <w:p w14:paraId="000000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34"/>
          <w:szCs w:val="34"/>
          <w:u w:val="none"/>
          <w:shd w:val="clear" w:fill="auto"/>
          <w:vertAlign w:val="baseline"/>
        </w:rPr>
      </w:pPr>
    </w:p>
    <w:p w14:paraId="000000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34"/>
          <w:szCs w:val="34"/>
          <w:u w:val="none"/>
          <w:shd w:val="clear" w:fill="auto"/>
          <w:vertAlign w:val="baseline"/>
        </w:rPr>
      </w:pPr>
    </w:p>
    <w:p w14:paraId="000000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34"/>
          <w:szCs w:val="34"/>
          <w:u w:val="none"/>
          <w:shd w:val="clear" w:fill="auto"/>
          <w:vertAlign w:val="baseline"/>
        </w:rPr>
      </w:pPr>
    </w:p>
    <w:p w14:paraId="000000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34"/>
          <w:szCs w:val="34"/>
          <w:u w:val="none"/>
          <w:shd w:val="clear" w:fill="auto"/>
          <w:vertAlign w:val="baseline"/>
        </w:rPr>
      </w:pPr>
    </w:p>
    <w:p w14:paraId="000000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8" w:after="0" w:line="240" w:lineRule="auto"/>
        <w:ind w:left="0" w:right="0" w:firstLine="0"/>
        <w:jc w:val="left"/>
        <w:rPr>
          <w:rFonts w:ascii="Arial" w:hAnsi="Arial" w:eastAsia="Arial" w:cs="Arial"/>
          <w:b/>
          <w:bCs/>
          <w:i w:val="0"/>
          <w:iCs w:val="0"/>
          <w:smallCaps w:val="0"/>
          <w:strike w:val="0"/>
          <w:color w:val="000000"/>
          <w:sz w:val="34"/>
          <w:szCs w:val="34"/>
          <w:u w:val="none"/>
          <w:shd w:val="clear" w:fill="auto"/>
          <w:vertAlign w:val="baseline"/>
        </w:rPr>
      </w:pPr>
    </w:p>
    <w:p w14:paraId="000000E5">
      <w:pPr>
        <w:pStyle w:val="3"/>
        <w:ind w:firstLine="2157"/>
        <w:rPr>
          <w:rFonts w:ascii="Courier New" w:hAnsi="Courier New" w:eastAsia="Courier New" w:cs="Courier New"/>
        </w:rPr>
      </w:pPr>
      <w:r>
        <w:rPr>
          <w:rFonts w:ascii="Courier New" w:hAnsi="Courier New" w:eastAsia="Courier New" w:cs="Courier New"/>
          <w:rtl w:val="0"/>
        </w:rPr>
        <w:t>Environment Configuration</w:t>
      </w:r>
    </w:p>
    <w:p w14:paraId="000000E6">
      <w:pPr>
        <w:spacing w:before="253" w:line="252" w:lineRule="auto"/>
        <w:ind w:left="719" w:right="923" w:firstLine="0"/>
        <w:jc w:val="left"/>
        <w:rPr>
          <w:rFonts w:ascii="Courier New" w:hAnsi="Courier New" w:eastAsia="Courier New" w:cs="Courier New"/>
          <w:sz w:val="24"/>
          <w:szCs w:val="24"/>
        </w:rPr>
      </w:pPr>
      <w:r>
        <w:rPr>
          <w:rFonts w:ascii="Courier New" w:hAnsi="Courier New" w:eastAsia="Courier New" w:cs="Courier New"/>
          <w:sz w:val="24"/>
          <w:szCs w:val="24"/>
          <w:rtl w:val="0"/>
        </w:rPr>
        <w:t xml:space="preserve">Create a </w:t>
      </w:r>
      <w:r>
        <w:rPr>
          <w:rFonts w:ascii="Courier New" w:hAnsi="Courier New" w:eastAsia="Courier New" w:cs="Courier New"/>
          <w:b/>
          <w:bCs/>
          <w:sz w:val="24"/>
          <w:szCs w:val="24"/>
          <w:rtl w:val="0"/>
        </w:rPr>
        <w:t xml:space="preserve">.env </w:t>
      </w:r>
      <w:r>
        <w:rPr>
          <w:rFonts w:ascii="Courier New" w:hAnsi="Courier New" w:eastAsia="Courier New" w:cs="Courier New"/>
          <w:sz w:val="24"/>
          <w:szCs w:val="24"/>
          <w:rtl w:val="0"/>
        </w:rPr>
        <w:t>file in the project root and configure the required environment variables.</w:t>
      </w:r>
    </w:p>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ascii="Courier New" w:hAnsi="Courier New" w:eastAsia="Courier New" w:cs="Courier New"/>
          <w:b w:val="0"/>
          <w:bCs w:val="0"/>
          <w:i w:val="0"/>
          <w:iCs w:val="0"/>
          <w:smallCaps w:val="0"/>
          <w:strike w:val="0"/>
          <w:color w:val="000000"/>
          <w:sz w:val="16"/>
          <w:szCs w:val="16"/>
          <w:u w:val="none"/>
          <w:shd w:val="clear" w:fill="auto"/>
          <w:vertAlign w:val="baseline"/>
        </w:rPr>
      </w:pPr>
      <w:r>
        <w:drawing>
          <wp:anchor distT="0" distB="0" distL="0" distR="0" simplePos="0" relativeHeight="251659264" behindDoc="0" locked="0" layoutInCell="1" allowOverlap="1">
            <wp:simplePos x="0" y="0"/>
            <wp:positionH relativeFrom="column">
              <wp:posOffset>457200</wp:posOffset>
            </wp:positionH>
            <wp:positionV relativeFrom="paragraph">
              <wp:posOffset>135890</wp:posOffset>
            </wp:positionV>
            <wp:extent cx="5977890" cy="766445"/>
            <wp:effectExtent l="0" t="0" r="0" b="0"/>
            <wp:wrapTopAndBottom/>
            <wp:docPr id="12" name="image2.png"/>
            <wp:cNvGraphicFramePr/>
            <a:graphic xmlns:a="http://schemas.openxmlformats.org/drawingml/2006/main">
              <a:graphicData uri="http://schemas.openxmlformats.org/drawingml/2006/picture">
                <pic:pic xmlns:pic="http://schemas.openxmlformats.org/drawingml/2006/picture">
                  <pic:nvPicPr>
                    <pic:cNvPr id="12" name="image2.png"/>
                    <pic:cNvPicPr preferRelativeResize="0"/>
                  </pic:nvPicPr>
                  <pic:blipFill>
                    <a:blip r:embed="rId10"/>
                    <a:srcRect/>
                    <a:stretch>
                      <a:fillRect/>
                    </a:stretch>
                  </pic:blipFill>
                  <pic:spPr>
                    <a:xfrm>
                      <a:off x="0" y="0"/>
                      <a:ext cx="5977776" cy="766381"/>
                    </a:xfrm>
                    <a:prstGeom prst="rect">
                      <a:avLst/>
                    </a:prstGeom>
                  </pic:spPr>
                </pic:pic>
              </a:graphicData>
            </a:graphic>
          </wp:anchor>
        </w:drawing>
      </w:r>
    </w:p>
    <w:p w14:paraId="000000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2" w:after="0" w:line="240" w:lineRule="auto"/>
        <w:ind w:left="0" w:right="0" w:firstLine="0"/>
        <w:jc w:val="left"/>
        <w:rPr>
          <w:rFonts w:ascii="Courier New" w:hAnsi="Courier New" w:eastAsia="Courier New" w:cs="Courier New"/>
          <w:b w:val="0"/>
          <w:bCs w:val="0"/>
          <w:i w:val="0"/>
          <w:iCs w:val="0"/>
          <w:smallCaps w:val="0"/>
          <w:strike w:val="0"/>
          <w:color w:val="000000"/>
          <w:sz w:val="24"/>
          <w:szCs w:val="24"/>
          <w:u w:val="none"/>
          <w:shd w:val="clear" w:fill="auto"/>
          <w:vertAlign w:val="baseline"/>
        </w:rPr>
      </w:pPr>
    </w:p>
    <w:p w14:paraId="000000EA">
      <w:pPr>
        <w:pStyle w:val="2"/>
        <w:spacing w:before="1"/>
        <w:ind w:firstLine="2157"/>
      </w:pPr>
      <w:r>
        <w:rPr>
          <w:rtl w:val="0"/>
        </w:rPr>
        <w:t>Backend Development</w:t>
      </w:r>
    </w:p>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3" w:after="0" w:line="237" w:lineRule="auto"/>
        <w:ind w:left="719" w:right="599" w:firstLine="0"/>
        <w:jc w:val="left"/>
        <w:rPr>
          <w:rFonts w:ascii="Arial" w:hAnsi="Arial" w:eastAsia="Arial" w:cs="Arial"/>
          <w:b w:val="0"/>
          <w:bCs w:val="0"/>
          <w:i w:val="0"/>
          <w:iCs w:val="0"/>
          <w:smallCaps w:val="0"/>
          <w:strike w:val="0"/>
          <w:color w:val="000000"/>
          <w:sz w:val="22"/>
          <w:szCs w:val="22"/>
          <w:u w:val="none"/>
          <w:shd w:val="clear" w:fill="auto"/>
          <w:vertAlign w:val="baseline"/>
        </w:rPr>
        <w:sectPr>
          <w:pgSz w:w="12240" w:h="15840"/>
          <w:pgMar w:top="1440" w:right="720" w:bottom="280" w:left="720" w:header="360" w:footer="360" w:gutter="0"/>
          <w:cols w:space="720" w:num="1"/>
        </w:sect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The </w:t>
      </w:r>
      <w:r>
        <w:rPr>
          <w:rFonts w:ascii="Arial" w:hAnsi="Arial" w:eastAsia="Arial" w:cs="Arial"/>
          <w:b/>
          <w:bCs/>
          <w:i w:val="0"/>
          <w:iCs w:val="0"/>
          <w:smallCaps w:val="0"/>
          <w:strike w:val="0"/>
          <w:color w:val="000000"/>
          <w:sz w:val="22"/>
          <w:szCs w:val="22"/>
          <w:u w:val="none"/>
          <w:shd w:val="clear" w:fill="auto"/>
          <w:vertAlign w:val="baseline"/>
          <w:rtl w:val="0"/>
        </w:rPr>
        <w:t xml:space="preserve">AI WeatherWise backend </w:t>
      </w:r>
      <w:r>
        <w:rPr>
          <w:rFonts w:ascii="Arial" w:hAnsi="Arial" w:eastAsia="Arial" w:cs="Arial"/>
          <w:b w:val="0"/>
          <w:bCs w:val="0"/>
          <w:i w:val="0"/>
          <w:iCs w:val="0"/>
          <w:smallCaps w:val="0"/>
          <w:strike w:val="0"/>
          <w:color w:val="000000"/>
          <w:sz w:val="22"/>
          <w:szCs w:val="22"/>
          <w:u w:val="none"/>
          <w:shd w:val="clear" w:fill="auto"/>
          <w:vertAlign w:val="baseline"/>
          <w:rtl w:val="0"/>
        </w:rPr>
        <w:t xml:space="preserve">is built with </w:t>
      </w:r>
      <w:r>
        <w:rPr>
          <w:rFonts w:ascii="Arial" w:hAnsi="Arial" w:eastAsia="Arial" w:cs="Arial"/>
          <w:b/>
          <w:bCs/>
          <w:i w:val="0"/>
          <w:iCs w:val="0"/>
          <w:smallCaps w:val="0"/>
          <w:strike w:val="0"/>
          <w:color w:val="000000"/>
          <w:sz w:val="22"/>
          <w:szCs w:val="22"/>
          <w:u w:val="none"/>
          <w:shd w:val="clear" w:fill="auto"/>
          <w:vertAlign w:val="baseline"/>
          <w:rtl w:val="0"/>
        </w:rPr>
        <w:t>Node.js, Express.js, and MongoDB</w:t>
      </w:r>
      <w:r>
        <w:rPr>
          <w:rFonts w:ascii="Arial" w:hAnsi="Arial" w:eastAsia="Arial" w:cs="Arial"/>
          <w:b w:val="0"/>
          <w:bCs w:val="0"/>
          <w:i w:val="0"/>
          <w:iCs w:val="0"/>
          <w:smallCaps w:val="0"/>
          <w:strike w:val="0"/>
          <w:color w:val="000000"/>
          <w:sz w:val="22"/>
          <w:szCs w:val="22"/>
          <w:u w:val="none"/>
          <w:shd w:val="clear" w:fill="auto"/>
          <w:vertAlign w:val="baseline"/>
          <w:rtl w:val="0"/>
        </w:rPr>
        <w:t>, using a modular and organized architecture. The system divides its functionality into separate components such as routes, controllers, middleware, models, services, and utility modules. This structure makes the application easier to develop, maintain, test, and scale.</w:t>
      </w:r>
    </w:p>
    <w:p w14:paraId="000000EC">
      <w:pPr>
        <w:spacing w:before="73" w:line="242" w:lineRule="auto"/>
        <w:ind w:left="719" w:right="814" w:firstLine="0"/>
        <w:jc w:val="left"/>
        <w:rPr>
          <w:sz w:val="22"/>
          <w:szCs w:val="22"/>
        </w:rPr>
      </w:pPr>
      <w:r>
        <w:rPr>
          <w:sz w:val="22"/>
          <w:szCs w:val="22"/>
          <w:rtl w:val="0"/>
        </w:rPr>
        <w:t xml:space="preserve">The backend provides secure </w:t>
      </w:r>
      <w:r>
        <w:rPr>
          <w:rFonts w:ascii="Arial" w:hAnsi="Arial" w:eastAsia="Arial" w:cs="Arial"/>
          <w:b/>
          <w:bCs/>
          <w:sz w:val="22"/>
          <w:szCs w:val="22"/>
          <w:rtl w:val="0"/>
        </w:rPr>
        <w:t xml:space="preserve">REST API endpoints </w:t>
      </w:r>
      <w:r>
        <w:rPr>
          <w:sz w:val="22"/>
          <w:szCs w:val="22"/>
          <w:rtl w:val="0"/>
        </w:rPr>
        <w:t xml:space="preserve">for user authentication, favorite location management, real-time weather data retrieval, and </w:t>
      </w:r>
      <w:r>
        <w:rPr>
          <w:rFonts w:ascii="Arial" w:hAnsi="Arial" w:eastAsia="Arial" w:cs="Arial"/>
          <w:b/>
          <w:bCs/>
          <w:sz w:val="22"/>
          <w:szCs w:val="22"/>
          <w:rtl w:val="0"/>
        </w:rPr>
        <w:t xml:space="preserve">AI-based weather summaries and recommendations </w:t>
      </w:r>
      <w:r>
        <w:rPr>
          <w:sz w:val="22"/>
          <w:szCs w:val="22"/>
          <w:rtl w:val="0"/>
        </w:rPr>
        <w:t>through Google Gemini.</w:t>
      </w:r>
    </w:p>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9" w:after="0" w:line="240" w:lineRule="auto"/>
        <w:ind w:left="719" w:right="0" w:firstLine="0"/>
        <w:jc w:val="left"/>
        <w:rPr>
          <w:rFonts w:ascii="Arial" w:hAnsi="Arial" w:eastAsia="Arial" w:cs="Arial"/>
          <w:b/>
          <w:bCs/>
          <w:i w:val="0"/>
          <w:iCs w:val="0"/>
          <w:smallCaps w:val="0"/>
          <w:strike w:val="0"/>
          <w:color w:val="000000"/>
          <w:sz w:val="22"/>
          <w:szCs w:val="22"/>
          <w:u w:val="none"/>
          <w:shd w:val="clear" w:fill="auto"/>
          <w:vertAlign w:val="baseline"/>
        </w:rPr>
      </w:pPr>
      <w:r>
        <w:rPr>
          <w:rFonts w:ascii="Arial" w:hAnsi="Arial" w:eastAsia="Arial" w:cs="Arial"/>
          <w:b/>
          <w:bCs/>
          <w:i w:val="0"/>
          <w:iCs w:val="0"/>
          <w:smallCaps w:val="0"/>
          <w:strike w:val="0"/>
          <w:color w:val="000000"/>
          <w:sz w:val="22"/>
          <w:szCs w:val="22"/>
          <w:u w:val="none"/>
          <w:shd w:val="clear" w:fill="auto"/>
          <w:vertAlign w:val="baseline"/>
          <w:rtl w:val="0"/>
        </w:rPr>
        <w:t>Backend Structure:</w:t>
      </w:r>
    </w:p>
    <w:p w14:paraId="00000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left="0" w:right="0" w:firstLine="0"/>
        <w:jc w:val="left"/>
        <w:rPr>
          <w:rFonts w:ascii="Arial" w:hAnsi="Arial" w:eastAsia="Arial" w:cs="Arial"/>
          <w:b/>
          <w:bCs/>
          <w:i w:val="0"/>
          <w:iCs w:val="0"/>
          <w:smallCaps w:val="0"/>
          <w:strike w:val="0"/>
          <w:color w:val="000000"/>
          <w:sz w:val="19"/>
          <w:szCs w:val="19"/>
          <w:u w:val="none"/>
          <w:shd w:val="clear" w:fill="auto"/>
          <w:vertAlign w:val="baseline"/>
        </w:rPr>
      </w:pPr>
      <w:r>
        <w:drawing>
          <wp:anchor distT="0" distB="0" distL="0" distR="0" simplePos="0" relativeHeight="251659264" behindDoc="0" locked="0" layoutInCell="1" allowOverlap="1">
            <wp:simplePos x="0" y="0"/>
            <wp:positionH relativeFrom="column">
              <wp:posOffset>2733675</wp:posOffset>
            </wp:positionH>
            <wp:positionV relativeFrom="paragraph">
              <wp:posOffset>160655</wp:posOffset>
            </wp:positionV>
            <wp:extent cx="1409700" cy="3539490"/>
            <wp:effectExtent l="0" t="0" r="0" b="0"/>
            <wp:wrapTopAndBottom/>
            <wp:docPr id="14" name="image5.png"/>
            <wp:cNvGraphicFramePr/>
            <a:graphic xmlns:a="http://schemas.openxmlformats.org/drawingml/2006/main">
              <a:graphicData uri="http://schemas.openxmlformats.org/drawingml/2006/picture">
                <pic:pic xmlns:pic="http://schemas.openxmlformats.org/drawingml/2006/picture">
                  <pic:nvPicPr>
                    <pic:cNvPr id="14" name="image5.png"/>
                    <pic:cNvPicPr preferRelativeResize="0"/>
                  </pic:nvPicPr>
                  <pic:blipFill>
                    <a:blip r:embed="rId11"/>
                    <a:srcRect/>
                    <a:stretch>
                      <a:fillRect/>
                    </a:stretch>
                  </pic:blipFill>
                  <pic:spPr>
                    <a:xfrm>
                      <a:off x="0" y="0"/>
                      <a:ext cx="1409964" cy="3539299"/>
                    </a:xfrm>
                    <a:prstGeom prst="rect">
                      <a:avLst/>
                    </a:prstGeom>
                  </pic:spPr>
                </pic:pic>
              </a:graphicData>
            </a:graphic>
          </wp:anchor>
        </w:drawing>
      </w:r>
    </w:p>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2"/>
          <w:szCs w:val="22"/>
          <w:u w:val="none"/>
          <w:shd w:val="clear" w:fill="auto"/>
          <w:vertAlign w:val="baseline"/>
        </w:rPr>
      </w:pPr>
    </w:p>
    <w:p w14:paraId="00000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2"/>
          <w:szCs w:val="22"/>
          <w:u w:val="none"/>
          <w:shd w:val="clear" w:fill="auto"/>
          <w:vertAlign w:val="baseline"/>
        </w:rPr>
      </w:pPr>
    </w:p>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8" w:after="0" w:line="240" w:lineRule="auto"/>
        <w:ind w:left="0" w:right="0" w:firstLine="0"/>
        <w:jc w:val="left"/>
        <w:rPr>
          <w:rFonts w:ascii="Arial" w:hAnsi="Arial" w:eastAsia="Arial" w:cs="Arial"/>
          <w:b/>
          <w:bCs/>
          <w:i w:val="0"/>
          <w:iCs w:val="0"/>
          <w:smallCaps w:val="0"/>
          <w:strike w:val="0"/>
          <w:color w:val="000000"/>
          <w:sz w:val="22"/>
          <w:szCs w:val="22"/>
          <w:u w:val="none"/>
          <w:shd w:val="clear" w:fill="auto"/>
          <w:vertAlign w:val="baseline"/>
        </w:rPr>
      </w:pPr>
    </w:p>
    <w:p w14:paraId="000000F2">
      <w:pPr>
        <w:pStyle w:val="3"/>
        <w:ind w:firstLine="2157"/>
      </w:pPr>
      <w:r>
        <w:rPr>
          <w:rtl w:val="0"/>
        </w:rPr>
        <w:t>Core System Script Implementations</w:t>
      </w:r>
    </w:p>
    <w:p w14:paraId="000000F3">
      <w:pPr>
        <w:pStyle w:val="6"/>
        <w:spacing w:before="359"/>
        <w:ind w:firstLine="2157"/>
      </w:pPr>
      <w:r>
        <w:rPr>
          <w:rtl w:val="0"/>
        </w:rPr>
        <w:t>1. Application Entry Point (</w:t>
      </w:r>
      <w:r>
        <w:rPr>
          <w:color w:val="178037"/>
          <w:rtl w:val="0"/>
        </w:rPr>
        <w:t>index.js</w:t>
      </w:r>
      <w:r>
        <w:rPr>
          <w:rtl w:val="0"/>
        </w:rPr>
        <w:t>)</w:t>
      </w:r>
    </w:p>
    <w:p w14:paraId="000000F4">
      <w:pPr>
        <w:spacing w:before="260" w:line="268" w:lineRule="auto"/>
        <w:ind w:left="719" w:right="814" w:firstLine="0"/>
        <w:jc w:val="left"/>
        <w:rPr>
          <w:sz w:val="24"/>
          <w:szCs w:val="24"/>
        </w:rPr>
        <w:sectPr>
          <w:pgSz w:w="12240" w:h="15840"/>
          <w:pgMar w:top="1340" w:right="720" w:bottom="280" w:left="720" w:header="360" w:footer="360" w:gutter="0"/>
          <w:cols w:space="720" w:num="1"/>
        </w:sectPr>
      </w:pPr>
      <w:r>
        <w:rPr>
          <w:sz w:val="24"/>
          <w:szCs w:val="24"/>
          <w:rtl w:val="0"/>
        </w:rPr>
        <w:t xml:space="preserve">The </w:t>
      </w:r>
      <w:r>
        <w:rPr>
          <w:rFonts w:ascii="Arial" w:hAnsi="Arial" w:eastAsia="Arial" w:cs="Arial"/>
          <w:b/>
          <w:bCs/>
          <w:sz w:val="24"/>
          <w:szCs w:val="24"/>
          <w:rtl w:val="0"/>
        </w:rPr>
        <w:t xml:space="preserve">index.js </w:t>
      </w:r>
      <w:r>
        <w:rPr>
          <w:sz w:val="24"/>
          <w:szCs w:val="24"/>
          <w:rtl w:val="0"/>
        </w:rPr>
        <w:t>file serves as the main entry point of the application. It initializes the Express server, loads environment variables, configures middleware, establishes the MongoDB connection, registers API routes, and starts the server after a successful database connection.</w:t>
      </w:r>
    </w:p>
    <w:p w14:paraId="000000F5">
      <w:pPr>
        <w:spacing w:line="240" w:lineRule="auto"/>
        <w:ind w:left="1710" w:right="0" w:firstLine="0"/>
        <w:rPr>
          <w:sz w:val="20"/>
          <w:szCs w:val="20"/>
        </w:rPr>
      </w:pPr>
      <w:r>
        <w:rPr>
          <w:sz w:val="20"/>
          <w:szCs w:val="20"/>
        </w:rPr>
        <w:drawing>
          <wp:inline distT="0" distB="0" distL="0" distR="0">
            <wp:extent cx="4713605" cy="176276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15" name="image10.png"/>
                    <pic:cNvPicPr preferRelativeResize="0"/>
                  </pic:nvPicPr>
                  <pic:blipFill>
                    <a:blip r:embed="rId12"/>
                    <a:srcRect/>
                    <a:stretch>
                      <a:fillRect/>
                    </a:stretch>
                  </pic:blipFill>
                  <pic:spPr>
                    <a:xfrm>
                      <a:off x="0" y="0"/>
                      <a:ext cx="4714061" cy="1762982"/>
                    </a:xfrm>
                    <a:prstGeom prst="rect">
                      <a:avLst/>
                    </a:prstGeom>
                  </pic:spPr>
                </pic:pic>
              </a:graphicData>
            </a:graphic>
          </wp:inline>
        </w:drawing>
      </w:r>
    </w:p>
    <w:p w14:paraId="000000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32"/>
          <w:szCs w:val="32"/>
          <w:u w:val="none"/>
          <w:shd w:val="clear" w:fill="auto"/>
          <w:vertAlign w:val="baseline"/>
        </w:rPr>
      </w:pPr>
    </w:p>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32"/>
          <w:szCs w:val="32"/>
          <w:u w:val="none"/>
          <w:shd w:val="clear" w:fill="auto"/>
          <w:vertAlign w:val="baseline"/>
        </w:rPr>
      </w:pPr>
    </w:p>
    <w:p w14:paraId="000000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32"/>
          <w:szCs w:val="32"/>
          <w:u w:val="none"/>
          <w:shd w:val="clear" w:fill="auto"/>
          <w:vertAlign w:val="baseline"/>
        </w:rPr>
      </w:pPr>
    </w:p>
    <w:p w14:paraId="000000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32"/>
          <w:szCs w:val="32"/>
          <w:u w:val="none"/>
          <w:shd w:val="clear" w:fill="auto"/>
          <w:vertAlign w:val="baseline"/>
        </w:rPr>
      </w:pPr>
    </w:p>
    <w:p w14:paraId="000000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48" w:after="0" w:line="240" w:lineRule="auto"/>
        <w:ind w:left="0" w:right="0" w:firstLine="0"/>
        <w:jc w:val="left"/>
        <w:rPr>
          <w:rFonts w:ascii="Arial" w:hAnsi="Arial" w:eastAsia="Arial" w:cs="Arial"/>
          <w:b w:val="0"/>
          <w:bCs w:val="0"/>
          <w:i w:val="0"/>
          <w:iCs w:val="0"/>
          <w:smallCaps w:val="0"/>
          <w:strike w:val="0"/>
          <w:color w:val="000000"/>
          <w:sz w:val="32"/>
          <w:szCs w:val="32"/>
          <w:u w:val="none"/>
          <w:shd w:val="clear" w:fill="auto"/>
          <w:vertAlign w:val="baseline"/>
        </w:rPr>
      </w:pPr>
    </w:p>
    <w:p w14:paraId="000000FB">
      <w:pPr>
        <w:pStyle w:val="4"/>
        <w:ind w:firstLine="2157"/>
      </w:pPr>
      <w:r>
        <w:rPr>
          <w:rtl w:val="0"/>
        </w:rPr>
        <w:t>Create Database connection:</w:t>
      </w:r>
    </w:p>
    <w:p w14:paraId="000000FC">
      <w:pPr>
        <w:spacing w:before="273" w:line="264" w:lineRule="auto"/>
        <w:ind w:left="1008" w:right="814" w:hanging="222"/>
        <w:jc w:val="left"/>
        <w:rPr>
          <w:sz w:val="26"/>
          <w:szCs w:val="26"/>
        </w:rPr>
      </w:pPr>
      <w:r>
        <w:rPr>
          <w:sz w:val="26"/>
          <w:szCs w:val="26"/>
          <w:rtl w:val="0"/>
        </w:rPr>
        <w:t>Now, make sure the database is connected before performing any of the actions through the backend. The connection code looks similar to the one provided</w:t>
      </w:r>
    </w:p>
    <w:p w14:paraId="000000FD">
      <w:pPr>
        <w:spacing w:before="0" w:line="271" w:lineRule="auto"/>
        <w:ind w:left="719" w:right="0" w:firstLine="0"/>
        <w:jc w:val="left"/>
        <w:rPr>
          <w:sz w:val="26"/>
          <w:szCs w:val="26"/>
        </w:rPr>
      </w:pPr>
      <w:r>
        <w:rPr>
          <w:sz w:val="26"/>
          <w:szCs w:val="26"/>
          <w:rtl w:val="0"/>
        </w:rPr>
        <w:t>below</w:t>
      </w:r>
    </w:p>
    <w:p w14:paraId="000000FE">
      <w:pPr>
        <w:pStyle w:val="3"/>
        <w:spacing w:before="286"/>
        <w:ind w:firstLine="2157"/>
      </w:pPr>
      <w:r>
        <w:rPr>
          <w:rtl w:val="0"/>
        </w:rPr>
        <w:t>Mongoose Schema Definitions</w:t>
      </w:r>
    </w:p>
    <w:p w14:paraId="000000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2" w:after="0" w:line="240" w:lineRule="auto"/>
        <w:ind w:left="719" w:right="0" w:firstLine="0"/>
        <w:jc w:val="left"/>
        <w:rPr>
          <w:rFonts w:ascii="Arial" w:hAnsi="Arial" w:eastAsia="Arial" w:cs="Arial"/>
          <w:b/>
          <w:bCs/>
          <w:i w:val="0"/>
          <w:iCs w:val="0"/>
          <w:smallCaps w:val="0"/>
          <w:strike w:val="0"/>
          <w:color w:val="000000"/>
          <w:sz w:val="22"/>
          <w:szCs w:val="22"/>
          <w:u w:val="none"/>
          <w:shd w:val="clear" w:fill="auto"/>
          <w:vertAlign w:val="baseline"/>
        </w:rPr>
        <w:sectPr>
          <w:pgSz w:w="12240" w:h="15840"/>
          <w:pgMar w:top="1440" w:right="720" w:bottom="280" w:left="720" w:header="360" w:footer="360" w:gutter="0"/>
          <w:cols w:space="720" w:num="1"/>
        </w:sectPr>
      </w:pPr>
      <w:r>
        <w:rPr>
          <w:rFonts w:ascii="Arial" w:hAnsi="Arial" w:eastAsia="Arial" w:cs="Arial"/>
          <w:b/>
          <w:bCs/>
          <w:i w:val="0"/>
          <w:iCs w:val="0"/>
          <w:smallCaps w:val="0"/>
          <w:strike w:val="0"/>
          <w:color w:val="000000"/>
          <w:sz w:val="22"/>
          <w:szCs w:val="22"/>
          <w:u w:val="none"/>
          <w:shd w:val="clear" w:fill="auto"/>
          <w:vertAlign w:val="baseline"/>
          <w:rtl w:val="0"/>
        </w:rPr>
        <w:t>Location Schema:</w:t>
      </w:r>
    </w:p>
    <w:p w14:paraId="00000100">
      <w:pPr>
        <w:spacing w:line="240" w:lineRule="auto"/>
        <w:ind w:left="1605" w:right="0" w:firstLine="0"/>
        <w:rPr>
          <w:rFonts w:ascii="Arial" w:hAnsi="Arial" w:eastAsia="Arial" w:cs="Arial"/>
          <w:sz w:val="20"/>
          <w:szCs w:val="20"/>
        </w:rPr>
      </w:pPr>
      <w:r>
        <w:rPr>
          <w:rFonts w:ascii="Arial" w:hAnsi="Arial" w:eastAsia="Arial" w:cs="Arial"/>
          <w:sz w:val="20"/>
          <w:szCs w:val="20"/>
        </w:rPr>
        <w:drawing>
          <wp:inline distT="0" distB="0" distL="0" distR="0">
            <wp:extent cx="4816475" cy="316992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16" name="image12.png"/>
                    <pic:cNvPicPr preferRelativeResize="0"/>
                  </pic:nvPicPr>
                  <pic:blipFill>
                    <a:blip r:embed="rId13"/>
                    <a:srcRect/>
                    <a:stretch>
                      <a:fillRect/>
                    </a:stretch>
                  </pic:blipFill>
                  <pic:spPr>
                    <a:xfrm>
                      <a:off x="0" y="0"/>
                      <a:ext cx="4816755" cy="3169920"/>
                    </a:xfrm>
                    <a:prstGeom prst="rect">
                      <a:avLst/>
                    </a:prstGeom>
                  </pic:spPr>
                </pic:pic>
              </a:graphicData>
            </a:graphic>
          </wp:inline>
        </w:drawing>
      </w:r>
    </w:p>
    <w:p w14:paraId="000001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2"/>
          <w:szCs w:val="22"/>
          <w:u w:val="none"/>
          <w:shd w:val="clear" w:fill="auto"/>
          <w:vertAlign w:val="baseline"/>
        </w:rPr>
      </w:pPr>
    </w:p>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2"/>
          <w:szCs w:val="22"/>
          <w:u w:val="none"/>
          <w:shd w:val="clear" w:fill="auto"/>
          <w:vertAlign w:val="baseline"/>
        </w:rPr>
      </w:pPr>
    </w:p>
    <w:p w14:paraId="000001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 w:after="0" w:line="240" w:lineRule="auto"/>
        <w:ind w:left="0" w:right="0" w:firstLine="0"/>
        <w:jc w:val="left"/>
        <w:rPr>
          <w:rFonts w:ascii="Arial" w:hAnsi="Arial" w:eastAsia="Arial" w:cs="Arial"/>
          <w:b/>
          <w:bCs/>
          <w:i w:val="0"/>
          <w:iCs w:val="0"/>
          <w:smallCaps w:val="0"/>
          <w:strike w:val="0"/>
          <w:color w:val="000000"/>
          <w:sz w:val="22"/>
          <w:szCs w:val="22"/>
          <w:u w:val="none"/>
          <w:shd w:val="clear" w:fill="auto"/>
          <w:vertAlign w:val="baseline"/>
        </w:rPr>
      </w:pPr>
    </w:p>
    <w:p w14:paraId="000001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19" w:right="0" w:firstLine="0"/>
        <w:jc w:val="left"/>
        <w:rPr>
          <w:rFonts w:ascii="Arial" w:hAnsi="Arial" w:eastAsia="Arial" w:cs="Arial"/>
          <w:b/>
          <w:bCs/>
          <w:i w:val="0"/>
          <w:iCs w:val="0"/>
          <w:smallCaps w:val="0"/>
          <w:strike w:val="0"/>
          <w:color w:val="000000"/>
          <w:sz w:val="22"/>
          <w:szCs w:val="22"/>
          <w:u w:val="none"/>
          <w:shd w:val="clear" w:fill="auto"/>
          <w:vertAlign w:val="baseline"/>
        </w:rPr>
      </w:pPr>
      <w:r>
        <w:rPr>
          <w:rFonts w:ascii="Arial" w:hAnsi="Arial" w:eastAsia="Arial" w:cs="Arial"/>
          <w:b/>
          <w:bCs/>
          <w:i w:val="0"/>
          <w:iCs w:val="0"/>
          <w:smallCaps w:val="0"/>
          <w:strike w:val="0"/>
          <w:color w:val="000000"/>
          <w:sz w:val="22"/>
          <w:szCs w:val="22"/>
          <w:u w:val="none"/>
          <w:shd w:val="clear" w:fill="auto"/>
          <w:vertAlign w:val="baseline"/>
          <w:rtl w:val="0"/>
        </w:rPr>
        <w:t>User schema:</w:t>
      </w:r>
    </w:p>
    <w:p w14:paraId="000001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6" w:after="0" w:line="240" w:lineRule="auto"/>
        <w:ind w:left="0" w:right="0" w:firstLine="0"/>
        <w:jc w:val="left"/>
        <w:rPr>
          <w:rFonts w:ascii="Arial" w:hAnsi="Arial" w:eastAsia="Arial" w:cs="Arial"/>
          <w:b/>
          <w:bCs/>
          <w:i w:val="0"/>
          <w:iCs w:val="0"/>
          <w:smallCaps w:val="0"/>
          <w:strike w:val="0"/>
          <w:color w:val="000000"/>
          <w:sz w:val="20"/>
          <w:szCs w:val="20"/>
          <w:u w:val="none"/>
          <w:shd w:val="clear" w:fill="auto"/>
          <w:vertAlign w:val="baseline"/>
        </w:rPr>
        <w:sectPr>
          <w:pgSz w:w="12240" w:h="15840"/>
          <w:pgMar w:top="1440" w:right="720" w:bottom="280" w:left="720" w:header="360" w:footer="360" w:gutter="0"/>
          <w:cols w:space="720" w:num="1"/>
        </w:sectPr>
      </w:pPr>
      <w:r>
        <w:drawing>
          <wp:anchor distT="0" distB="0" distL="0" distR="0" simplePos="0" relativeHeight="251659264" behindDoc="0" locked="0" layoutInCell="1" allowOverlap="1">
            <wp:simplePos x="0" y="0"/>
            <wp:positionH relativeFrom="column">
              <wp:posOffset>1266825</wp:posOffset>
            </wp:positionH>
            <wp:positionV relativeFrom="paragraph">
              <wp:posOffset>196850</wp:posOffset>
            </wp:positionV>
            <wp:extent cx="4286885" cy="3308985"/>
            <wp:effectExtent l="0" t="0" r="0" b="0"/>
            <wp:wrapTopAndBottom/>
            <wp:docPr id="19" name="image19.png"/>
            <wp:cNvGraphicFramePr/>
            <a:graphic xmlns:a="http://schemas.openxmlformats.org/drawingml/2006/main">
              <a:graphicData uri="http://schemas.openxmlformats.org/drawingml/2006/picture">
                <pic:pic xmlns:pic="http://schemas.openxmlformats.org/drawingml/2006/picture">
                  <pic:nvPicPr>
                    <pic:cNvPr id="19" name="image19.png"/>
                    <pic:cNvPicPr preferRelativeResize="0"/>
                  </pic:nvPicPr>
                  <pic:blipFill>
                    <a:blip r:embed="rId14"/>
                    <a:srcRect/>
                    <a:stretch>
                      <a:fillRect/>
                    </a:stretch>
                  </pic:blipFill>
                  <pic:spPr>
                    <a:xfrm>
                      <a:off x="0" y="0"/>
                      <a:ext cx="4286730" cy="3309175"/>
                    </a:xfrm>
                    <a:prstGeom prst="rect">
                      <a:avLst/>
                    </a:prstGeom>
                  </pic:spPr>
                </pic:pic>
              </a:graphicData>
            </a:graphic>
          </wp:anchor>
        </w:drawing>
      </w:r>
    </w:p>
    <w:p w14:paraId="000001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0" w:right="0" w:firstLine="0"/>
        <w:jc w:val="left"/>
        <w:rPr>
          <w:rFonts w:ascii="Arial" w:hAnsi="Arial" w:eastAsia="Arial" w:cs="Arial"/>
          <w:b/>
          <w:bCs/>
          <w:i w:val="0"/>
          <w:iCs w:val="0"/>
          <w:smallCaps w:val="0"/>
          <w:strike w:val="0"/>
          <w:color w:val="000000"/>
          <w:sz w:val="46"/>
          <w:szCs w:val="46"/>
          <w:u w:val="none"/>
          <w:shd w:val="clear" w:fill="auto"/>
          <w:vertAlign w:val="baseline"/>
        </w:rPr>
      </w:pPr>
    </w:p>
    <w:p w14:paraId="00000107">
      <w:pPr>
        <w:pStyle w:val="2"/>
        <w:ind w:firstLine="2157"/>
      </w:pPr>
      <w:r>
        <w:rPr>
          <w:rtl w:val="0"/>
        </w:rPr>
        <w:t>Project Execution</w:t>
      </w:r>
    </w:p>
    <w:p w14:paraId="00000108">
      <w:pPr>
        <w:pStyle w:val="3"/>
        <w:spacing w:before="259"/>
        <w:ind w:firstLine="2157"/>
      </w:pPr>
      <w:r>
        <w:rPr>
          <w:rtl w:val="0"/>
        </w:rPr>
        <w:t>Step 1: Backend</w:t>
      </w:r>
    </w:p>
    <w:p w14:paraId="000001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9" w:after="0" w:line="237" w:lineRule="auto"/>
        <w:ind w:left="719" w:right="814"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37464E"/>
          <w:sz w:val="22"/>
          <w:szCs w:val="22"/>
          <w:u w:val="none"/>
          <w:shd w:val="clear" w:fill="auto"/>
          <w:vertAlign w:val="baseline"/>
          <w:rtl w:val="0"/>
        </w:rPr>
        <w:t>The AI WeatherWise backend application can be started on a local computer using the Node.js runtime. Before launching the application, MongoDB must be available and all necessary configuration values should be defined in the environment file. Once the backend is started, it provides RESTful API services that can be accessed and verified through tools such as Postman or Thunder Client.</w:t>
      </w:r>
    </w:p>
    <w:p w14:paraId="0000010A">
      <w:pPr>
        <w:spacing w:before="245"/>
        <w:ind w:left="719" w:right="0" w:firstLine="0"/>
        <w:jc w:val="left"/>
        <w:rPr>
          <w:sz w:val="46"/>
          <w:szCs w:val="46"/>
        </w:rPr>
      </w:pPr>
      <w:r>
        <w:rPr>
          <w:color w:val="37464E"/>
          <w:sz w:val="46"/>
          <w:szCs w:val="46"/>
          <w:rtl w:val="0"/>
        </w:rPr>
        <w:t>Running the Backend Server</w:t>
      </w:r>
    </w:p>
    <w:p w14:paraId="000001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1" w:after="0" w:line="240" w:lineRule="auto"/>
        <w:ind w:left="719"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37464E"/>
          <w:sz w:val="22"/>
          <w:szCs w:val="22"/>
          <w:u w:val="none"/>
          <w:shd w:val="clear" w:fill="auto"/>
          <w:vertAlign w:val="baseline"/>
          <w:rtl w:val="0"/>
        </w:rPr>
        <w:t>Install the project dependencies required for the backend:</w:t>
      </w:r>
    </w:p>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left="0" w:right="0" w:firstLine="0"/>
        <w:jc w:val="left"/>
        <w:rPr>
          <w:rFonts w:ascii="Arial" w:hAnsi="Arial" w:eastAsia="Arial" w:cs="Arial"/>
          <w:b w:val="0"/>
          <w:bCs w:val="0"/>
          <w:i w:val="0"/>
          <w:iCs w:val="0"/>
          <w:smallCaps w:val="0"/>
          <w:strike w:val="0"/>
          <w:color w:val="000000"/>
          <w:sz w:val="19"/>
          <w:szCs w:val="19"/>
          <w:u w:val="none"/>
          <w:shd w:val="clear" w:fill="auto"/>
          <w:vertAlign w:val="baseline"/>
        </w:rPr>
      </w:pPr>
      <w:r>
        <mc:AlternateContent>
          <mc:Choice Requires="wps">
            <w:drawing>
              <wp:anchor distT="0" distB="0" distL="0" distR="0" simplePos="0" relativeHeight="251659264" behindDoc="0" locked="0" layoutInCell="1" allowOverlap="1">
                <wp:simplePos x="0" y="0"/>
                <wp:positionH relativeFrom="column">
                  <wp:posOffset>466725</wp:posOffset>
                </wp:positionH>
                <wp:positionV relativeFrom="paragraph">
                  <wp:posOffset>170180</wp:posOffset>
                </wp:positionV>
                <wp:extent cx="5924550" cy="40830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5924550" cy="408305"/>
                        </a:xfrm>
                        <a:prstGeom prst="rect">
                          <a:avLst/>
                        </a:prstGeom>
                        <a:ln w="19049">
                          <a:solidFill>
                            <a:srgbClr val="DADADA"/>
                          </a:solidFill>
                          <a:prstDash val="solid"/>
                        </a:ln>
                      </wps:spPr>
                      <wps:txbx>
                        <w:txbxContent>
                          <w:p w14:paraId="5F85B154">
                            <w:pPr>
                              <w:spacing w:before="153"/>
                              <w:ind w:left="179"/>
                            </w:pPr>
                            <w:r>
                              <w:rPr>
                                <w:color w:val="37464E"/>
                              </w:rPr>
                              <w:t>npm</w:t>
                            </w:r>
                            <w:r>
                              <w:rPr>
                                <w:color w:val="37464E"/>
                                <w:spacing w:val="-2"/>
                              </w:rPr>
                              <w:t>install</w:t>
                            </w:r>
                          </w:p>
                        </w:txbxContent>
                      </wps:txbx>
                      <wps:bodyPr wrap="square" lIns="0" tIns="0" rIns="0" bIns="0" rtlCol="0">
                        <a:noAutofit/>
                      </wps:bodyPr>
                    </wps:wsp>
                  </a:graphicData>
                </a:graphic>
              </wp:anchor>
            </w:drawing>
          </mc:Choice>
          <mc:Fallback>
            <w:pict>
              <v:shape id="_x0000_s1026" o:spid="_x0000_s1026" o:spt="202" type="#_x0000_t202" style="position:absolute;left:0pt;margin-left:36.75pt;margin-top:13.4pt;height:32.15pt;width:466.5pt;mso-wrap-distance-bottom:0pt;mso-wrap-distance-top:0pt;z-index:251659264;mso-width-relative:page;mso-height-relative:page;" filled="f" stroked="t" coordsize="21600,21600" o:gfxdata="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A+pIBPUAAAACQEAAA8A&#10;AAAAAAAAAQAgAAAAIgAAAGRycy9kb3ducmV2LnhtbFBLAQIUABQAAAAIAIdO4kA1MA7x4gEAANsD&#10;AAAOAAAAAAAAAAEAIAAAACMBAABkcnMvZTJvRG9jLnhtbFBLBQYAAAAABgAGAFkBAAB3BQAAAAA=&#10;">
                <v:fill on="f" focussize="0,0"/>
                <v:stroke weight="1.49992125984252pt" color="#DADADA" joinstyle="round"/>
                <v:imagedata o:title=""/>
                <o:lock v:ext="edit" aspectratio="f"/>
                <v:textbox inset="0mm,0mm,0mm,0mm">
                  <w:txbxContent>
                    <w:p w14:paraId="5F85B154">
                      <w:pPr>
                        <w:spacing w:before="153"/>
                        <w:ind w:left="179"/>
                      </w:pPr>
                      <w:r>
                        <w:rPr>
                          <w:color w:val="37464E"/>
                        </w:rPr>
                        <w:t>npm</w:t>
                      </w:r>
                      <w:r>
                        <w:rPr>
                          <w:color w:val="37464E"/>
                          <w:spacing w:val="-2"/>
                        </w:rPr>
                        <w:t>install</w:t>
                      </w:r>
                    </w:p>
                  </w:txbxContent>
                </v:textbox>
                <w10:wrap type="topAndBottom"/>
              </v:shape>
            </w:pict>
          </mc:Fallback>
        </mc:AlternateContent>
      </w:r>
    </w:p>
    <w:p w14:paraId="000001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0" w:after="0" w:line="240" w:lineRule="auto"/>
        <w:ind w:left="719"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37464E"/>
          <w:sz w:val="22"/>
          <w:szCs w:val="22"/>
          <w:u w:val="none"/>
          <w:shd w:val="clear" w:fill="auto"/>
          <w:vertAlign w:val="baseline"/>
          <w:rtl w:val="0"/>
        </w:rPr>
        <w:t>Start the backend application using the following command:</w:t>
      </w:r>
    </w:p>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 w:after="0" w:line="240"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mc:AlternateContent>
          <mc:Choice Requires="wps">
            <w:drawing>
              <wp:anchor distT="0" distB="0" distL="0" distR="0" simplePos="0" relativeHeight="251659264" behindDoc="0" locked="0" layoutInCell="1" allowOverlap="1">
                <wp:simplePos x="0" y="0"/>
                <wp:positionH relativeFrom="column">
                  <wp:posOffset>466725</wp:posOffset>
                </wp:positionH>
                <wp:positionV relativeFrom="paragraph">
                  <wp:posOffset>180340</wp:posOffset>
                </wp:positionV>
                <wp:extent cx="5924550" cy="408305"/>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5924550" cy="408305"/>
                        </a:xfrm>
                        <a:prstGeom prst="rect">
                          <a:avLst/>
                        </a:prstGeom>
                        <a:ln w="19049">
                          <a:solidFill>
                            <a:srgbClr val="DADADA"/>
                          </a:solidFill>
                          <a:prstDash val="solid"/>
                        </a:ln>
                      </wps:spPr>
                      <wps:txbx>
                        <w:txbxContent>
                          <w:p w14:paraId="5349DD47">
                            <w:pPr>
                              <w:spacing w:before="153"/>
                              <w:ind w:left="179"/>
                            </w:pPr>
                            <w:r>
                              <w:rPr>
                                <w:color w:val="37464E"/>
                              </w:rPr>
                              <w:t>npm</w:t>
                            </w:r>
                            <w:r>
                              <w:rPr>
                                <w:color w:val="37464E"/>
                                <w:spacing w:val="-2"/>
                              </w:rPr>
                              <w:t>start</w:t>
                            </w:r>
                          </w:p>
                        </w:txbxContent>
                      </wps:txbx>
                      <wps:bodyPr wrap="square" lIns="0" tIns="0" rIns="0" bIns="0" rtlCol="0">
                        <a:noAutofit/>
                      </wps:bodyPr>
                    </wps:wsp>
                  </a:graphicData>
                </a:graphic>
              </wp:anchor>
            </w:drawing>
          </mc:Choice>
          <mc:Fallback>
            <w:pict>
              <v:shape id="_x0000_s1026" o:spid="_x0000_s1026" o:spt="202" type="#_x0000_t202" style="position:absolute;left:0pt;margin-left:36.75pt;margin-top:14.2pt;height:32.15pt;width:466.5pt;mso-wrap-distance-bottom:0pt;mso-wrap-distance-top:0pt;z-index:251659264;mso-width-relative:page;mso-height-relative:page;" filled="f" stroked="t" coordsize="21600,21600" o:gfxdata="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uEb/YAAAACQEA&#10;AA8AAAAAAAAAAQAgAAAAIgAAAGRycy9kb3ducmV2LnhtbFBLAQIUABQAAAAIAIdO4kB6n+rD4QEA&#10;ANsDAAAOAAAAAAAAAAEAIAAAACcBAABkcnMvZTJvRG9jLnhtbFBLBQYAAAAABgAGAFkBAAB6BQAA&#10;AAA=&#10;">
                <v:fill on="f" focussize="0,0"/>
                <v:stroke weight="1.49992125984252pt" color="#DADADA" joinstyle="round"/>
                <v:imagedata o:title=""/>
                <o:lock v:ext="edit" aspectratio="f"/>
                <v:textbox inset="0mm,0mm,0mm,0mm">
                  <w:txbxContent>
                    <w:p w14:paraId="5349DD47">
                      <w:pPr>
                        <w:spacing w:before="153"/>
                        <w:ind w:left="179"/>
                      </w:pPr>
                      <w:r>
                        <w:rPr>
                          <w:color w:val="37464E"/>
                        </w:rPr>
                        <w:t>npm</w:t>
                      </w:r>
                      <w:r>
                        <w:rPr>
                          <w:color w:val="37464E"/>
                          <w:spacing w:val="-2"/>
                        </w:rPr>
                        <w:t>start</w:t>
                      </w:r>
                    </w:p>
                  </w:txbxContent>
                </v:textbox>
                <w10:wrap type="topAndBottom"/>
              </v:shape>
            </w:pict>
          </mc:Fallback>
        </mc:AlternateContent>
      </w:r>
    </w:p>
    <w:p w14:paraId="000001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0" w:after="0" w:line="242" w:lineRule="auto"/>
        <w:ind w:left="719" w:right="814" w:firstLine="0"/>
        <w:jc w:val="left"/>
        <w:rPr>
          <w:rFonts w:ascii="Arial" w:hAnsi="Arial" w:eastAsia="Arial" w:cs="Arial"/>
          <w:b w:val="0"/>
          <w:bCs w:val="0"/>
          <w:i w:val="0"/>
          <w:iCs w:val="0"/>
          <w:smallCaps w:val="0"/>
          <w:strike w:val="0"/>
          <w:color w:val="000000"/>
          <w:sz w:val="22"/>
          <w:szCs w:val="22"/>
          <w:u w:val="none"/>
          <w:shd w:val="clear" w:fill="auto"/>
          <w:vertAlign w:val="baseline"/>
        </w:rPr>
        <w:sectPr>
          <w:pgSz w:w="12240" w:h="15840"/>
          <w:pgMar w:top="1820" w:right="720" w:bottom="280" w:left="720" w:header="360" w:footer="360" w:gutter="0"/>
          <w:cols w:space="720" w:num="1"/>
        </w:sectPr>
      </w:pPr>
      <w:r>
        <w:rPr>
          <w:rFonts w:ascii="Arial" w:hAnsi="Arial" w:eastAsia="Arial" w:cs="Arial"/>
          <w:b w:val="0"/>
          <w:bCs w:val="0"/>
          <w:i w:val="0"/>
          <w:iCs w:val="0"/>
          <w:smallCaps w:val="0"/>
          <w:strike w:val="0"/>
          <w:color w:val="37464E"/>
          <w:sz w:val="22"/>
          <w:szCs w:val="22"/>
          <w:u w:val="none"/>
          <w:shd w:val="clear" w:fill="auto"/>
          <w:vertAlign w:val="baseline"/>
          <w:rtl w:val="0"/>
        </w:rPr>
        <w:t>Once the startup process is completed successfully, the application establishes a connection with MongoDB and begins accepting client requests through the configured API endpoints.</w:t>
      </w:r>
    </w:p>
    <w:p w14:paraId="00000110">
      <w:pPr>
        <w:pStyle w:val="6"/>
        <w:spacing w:before="168" w:line="489" w:lineRule="auto"/>
        <w:ind w:right="6980" w:firstLine="2157"/>
        <w:rPr>
          <w:rFonts w:ascii="Courier New" w:hAnsi="Courier New" w:eastAsia="Courier New" w:cs="Courier New"/>
        </w:rPr>
      </w:pPr>
      <w:r>
        <w:rPr>
          <w:rFonts w:ascii="Courier New" w:hAnsi="Courier New" w:eastAsia="Courier New" w:cs="Courier New"/>
          <w:rtl w:val="0"/>
        </w:rPr>
        <w:t>API testing: Register API:</w:t>
      </w:r>
    </w:p>
    <w:p w14:paraId="000001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0"/>
          <w:szCs w:val="20"/>
          <w:u w:val="none"/>
          <w:shd w:val="clear" w:fill="auto"/>
          <w:vertAlign w:val="baseline"/>
        </w:rPr>
      </w:pPr>
    </w:p>
    <w:p w14:paraId="00000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20"/>
          <w:szCs w:val="20"/>
          <w:u w:val="none"/>
          <w:shd w:val="clear" w:fill="auto"/>
          <w:vertAlign w:val="baseline"/>
        </w:rPr>
      </w:pPr>
    </w:p>
    <w:p w14:paraId="000001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1" w:after="0" w:line="240" w:lineRule="auto"/>
        <w:ind w:left="0" w:right="0" w:firstLine="0"/>
        <w:jc w:val="left"/>
        <w:rPr>
          <w:rFonts w:ascii="Courier New" w:hAnsi="Courier New" w:eastAsia="Courier New" w:cs="Courier New"/>
          <w:b/>
          <w:bCs/>
          <w:i w:val="0"/>
          <w:iCs w:val="0"/>
          <w:smallCaps w:val="0"/>
          <w:strike w:val="0"/>
          <w:color w:val="000000"/>
          <w:sz w:val="20"/>
          <w:szCs w:val="20"/>
          <w:u w:val="none"/>
          <w:shd w:val="clear" w:fill="auto"/>
          <w:vertAlign w:val="baseline"/>
        </w:rPr>
      </w:pPr>
      <w:r>
        <w:drawing>
          <wp:anchor distT="0" distB="0" distL="0" distR="0" simplePos="0" relativeHeight="251659264" behindDoc="0" locked="0" layoutInCell="1" allowOverlap="1">
            <wp:simplePos x="0" y="0"/>
            <wp:positionH relativeFrom="column">
              <wp:posOffset>190500</wp:posOffset>
            </wp:positionH>
            <wp:positionV relativeFrom="paragraph">
              <wp:posOffset>248920</wp:posOffset>
            </wp:positionV>
            <wp:extent cx="6526530" cy="3421380"/>
            <wp:effectExtent l="0" t="0" r="0" b="0"/>
            <wp:wrapTopAndBottom/>
            <wp:docPr id="20" name="image16.png"/>
            <wp:cNvGraphicFramePr/>
            <a:graphic xmlns:a="http://schemas.openxmlformats.org/drawingml/2006/main">
              <a:graphicData uri="http://schemas.openxmlformats.org/drawingml/2006/picture">
                <pic:pic xmlns:pic="http://schemas.openxmlformats.org/drawingml/2006/picture">
                  <pic:nvPicPr>
                    <pic:cNvPr id="20" name="image16.png"/>
                    <pic:cNvPicPr preferRelativeResize="0"/>
                  </pic:nvPicPr>
                  <pic:blipFill>
                    <a:blip r:embed="rId15"/>
                    <a:srcRect/>
                    <a:stretch>
                      <a:fillRect/>
                    </a:stretch>
                  </pic:blipFill>
                  <pic:spPr>
                    <a:xfrm>
                      <a:off x="0" y="0"/>
                      <a:ext cx="6526497" cy="3421379"/>
                    </a:xfrm>
                    <a:prstGeom prst="rect">
                      <a:avLst/>
                    </a:prstGeom>
                  </pic:spPr>
                </pic:pic>
              </a:graphicData>
            </a:graphic>
          </wp:anchor>
        </w:drawing>
      </w:r>
    </w:p>
    <w:p w14:paraId="000001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ourier New" w:hAnsi="Courier New" w:eastAsia="Courier New" w:cs="Courier New"/>
          <w:b/>
          <w:bCs/>
          <w:i w:val="0"/>
          <w:iCs w:val="0"/>
          <w:smallCaps w:val="0"/>
          <w:strike w:val="0"/>
          <w:color w:val="000000"/>
          <w:sz w:val="34"/>
          <w:szCs w:val="34"/>
          <w:u w:val="none"/>
          <w:shd w:val="clear" w:fill="auto"/>
          <w:vertAlign w:val="baseline"/>
        </w:rPr>
      </w:pPr>
    </w:p>
    <w:p w14:paraId="000001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2" w:after="0" w:line="240" w:lineRule="auto"/>
        <w:ind w:left="0" w:right="0" w:firstLine="0"/>
        <w:jc w:val="left"/>
        <w:rPr>
          <w:rFonts w:ascii="Courier New" w:hAnsi="Courier New" w:eastAsia="Courier New" w:cs="Courier New"/>
          <w:b/>
          <w:bCs/>
          <w:i w:val="0"/>
          <w:iCs w:val="0"/>
          <w:smallCaps w:val="0"/>
          <w:strike w:val="0"/>
          <w:color w:val="000000"/>
          <w:sz w:val="34"/>
          <w:szCs w:val="34"/>
          <w:u w:val="none"/>
          <w:shd w:val="clear" w:fill="auto"/>
          <w:vertAlign w:val="baseline"/>
        </w:rPr>
      </w:pPr>
    </w:p>
    <w:p w14:paraId="00000116">
      <w:pPr>
        <w:pStyle w:val="3"/>
        <w:ind w:firstLine="2157"/>
      </w:pPr>
      <w:r>
        <w:rPr>
          <w:rtl w:val="0"/>
        </w:rPr>
        <w:t>Explanation:</w:t>
      </w:r>
    </w:p>
    <w:p w14:paraId="000001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7" w:after="0" w:line="242" w:lineRule="auto"/>
        <w:ind w:left="719" w:right="814" w:firstLine="0"/>
        <w:jc w:val="left"/>
        <w:rPr>
          <w:rFonts w:ascii="Arial" w:hAnsi="Arial" w:eastAsia="Arial" w:cs="Arial"/>
          <w:b w:val="0"/>
          <w:bCs w:val="0"/>
          <w:i w:val="0"/>
          <w:iCs w:val="0"/>
          <w:smallCaps w:val="0"/>
          <w:strike w:val="0"/>
          <w:color w:val="000000"/>
          <w:sz w:val="22"/>
          <w:szCs w:val="22"/>
          <w:u w:val="none"/>
          <w:shd w:val="clear" w:fill="auto"/>
          <w:vertAlign w:val="baseline"/>
        </w:rPr>
        <w:sectPr>
          <w:pgSz w:w="12240" w:h="15840"/>
          <w:pgMar w:top="1820" w:right="720" w:bottom="280" w:left="720" w:header="360" w:footer="360" w:gutter="0"/>
          <w:cols w:space="720" w:num="1"/>
        </w:sect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The </w:t>
      </w:r>
      <w:r>
        <w:rPr>
          <w:rFonts w:ascii="Arial" w:hAnsi="Arial" w:eastAsia="Arial" w:cs="Arial"/>
          <w:b/>
          <w:bCs/>
          <w:i w:val="0"/>
          <w:iCs w:val="0"/>
          <w:smallCaps w:val="0"/>
          <w:strike w:val="0"/>
          <w:color w:val="000000"/>
          <w:sz w:val="22"/>
          <w:szCs w:val="22"/>
          <w:u w:val="none"/>
          <w:shd w:val="clear" w:fill="auto"/>
          <w:vertAlign w:val="baseline"/>
          <w:rtl w:val="0"/>
        </w:rPr>
        <w:t xml:space="preserve">Register API </w:t>
      </w:r>
      <w:r>
        <w:rPr>
          <w:rFonts w:ascii="Arial" w:hAnsi="Arial" w:eastAsia="Arial" w:cs="Arial"/>
          <w:b w:val="0"/>
          <w:bCs w:val="0"/>
          <w:i w:val="0"/>
          <w:iCs w:val="0"/>
          <w:smallCaps w:val="0"/>
          <w:strike w:val="0"/>
          <w:color w:val="000000"/>
          <w:sz w:val="22"/>
          <w:szCs w:val="22"/>
          <w:u w:val="none"/>
          <w:shd w:val="clear" w:fill="auto"/>
          <w:vertAlign w:val="baseline"/>
          <w:rtl w:val="0"/>
        </w:rPr>
        <w:t xml:space="preserve">is used to create a new user account in the AI WeatherWise system. In the Thunder Client request, the user details such as name, email, and password are provided in JSON format. After clicking </w:t>
      </w:r>
      <w:r>
        <w:rPr>
          <w:rFonts w:ascii="Arial" w:hAnsi="Arial" w:eastAsia="Arial" w:cs="Arial"/>
          <w:b/>
          <w:bCs/>
          <w:i w:val="0"/>
          <w:iCs w:val="0"/>
          <w:smallCaps w:val="0"/>
          <w:strike w:val="0"/>
          <w:color w:val="000000"/>
          <w:sz w:val="22"/>
          <w:szCs w:val="22"/>
          <w:u w:val="none"/>
          <w:shd w:val="clear" w:fill="auto"/>
          <w:vertAlign w:val="baseline"/>
          <w:rtl w:val="0"/>
        </w:rPr>
        <w:t>Send</w:t>
      </w:r>
      <w:r>
        <w:rPr>
          <w:rFonts w:ascii="Arial" w:hAnsi="Arial" w:eastAsia="Arial" w:cs="Arial"/>
          <w:b w:val="0"/>
          <w:bCs w:val="0"/>
          <w:i w:val="0"/>
          <w:iCs w:val="0"/>
          <w:smallCaps w:val="0"/>
          <w:strike w:val="0"/>
          <w:color w:val="000000"/>
          <w:sz w:val="22"/>
          <w:szCs w:val="22"/>
          <w:u w:val="none"/>
          <w:shd w:val="clear" w:fill="auto"/>
          <w:vertAlign w:val="baseline"/>
          <w:rtl w:val="0"/>
        </w:rPr>
        <w:t xml:space="preserve">, the server processes the request and returns a </w:t>
      </w:r>
      <w:r>
        <w:rPr>
          <w:rFonts w:ascii="Arial" w:hAnsi="Arial" w:eastAsia="Arial" w:cs="Arial"/>
          <w:b/>
          <w:bCs/>
          <w:i w:val="0"/>
          <w:iCs w:val="0"/>
          <w:smallCaps w:val="0"/>
          <w:strike w:val="0"/>
          <w:color w:val="000000"/>
          <w:sz w:val="22"/>
          <w:szCs w:val="22"/>
          <w:u w:val="none"/>
          <w:shd w:val="clear" w:fill="auto"/>
          <w:vertAlign w:val="baseline"/>
          <w:rtl w:val="0"/>
        </w:rPr>
        <w:t xml:space="preserve">201 Created </w:t>
      </w:r>
      <w:r>
        <w:rPr>
          <w:rFonts w:ascii="Arial" w:hAnsi="Arial" w:eastAsia="Arial" w:cs="Arial"/>
          <w:b w:val="0"/>
          <w:bCs w:val="0"/>
          <w:i w:val="0"/>
          <w:iCs w:val="0"/>
          <w:smallCaps w:val="0"/>
          <w:strike w:val="0"/>
          <w:color w:val="000000"/>
          <w:sz w:val="22"/>
          <w:szCs w:val="22"/>
          <w:u w:val="none"/>
          <w:shd w:val="clear" w:fill="auto"/>
          <w:vertAlign w:val="baseline"/>
          <w:rtl w:val="0"/>
        </w:rPr>
        <w:t>status with success: true. The response also contains the newly created user ID and an authentication token, confirming that registration was completed successfully.</w:t>
      </w:r>
    </w:p>
    <w:p w14:paraId="000001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6"/>
          <w:szCs w:val="26"/>
          <w:u w:val="none"/>
          <w:shd w:val="clear" w:fill="auto"/>
          <w:vertAlign w:val="baseline"/>
        </w:rPr>
      </w:pPr>
    </w:p>
    <w:p w14:paraId="000001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3" w:after="0" w:line="240" w:lineRule="auto"/>
        <w:ind w:left="0" w:right="0" w:firstLine="0"/>
        <w:jc w:val="left"/>
        <w:rPr>
          <w:rFonts w:ascii="Arial" w:hAnsi="Arial" w:eastAsia="Arial" w:cs="Arial"/>
          <w:b w:val="0"/>
          <w:bCs w:val="0"/>
          <w:i w:val="0"/>
          <w:iCs w:val="0"/>
          <w:smallCaps w:val="0"/>
          <w:strike w:val="0"/>
          <w:color w:val="000000"/>
          <w:sz w:val="26"/>
          <w:szCs w:val="26"/>
          <w:u w:val="none"/>
          <w:shd w:val="clear" w:fill="auto"/>
          <w:vertAlign w:val="baseline"/>
        </w:rPr>
      </w:pPr>
    </w:p>
    <w:p w14:paraId="0000011A">
      <w:pPr>
        <w:pStyle w:val="6"/>
        <w:ind w:firstLine="2157"/>
      </w:pPr>
      <w:r>
        <w:rPr>
          <w:rtl w:val="0"/>
        </w:rPr>
        <w:t>Login API:</w:t>
      </w:r>
    </w:p>
    <w:p w14:paraId="00000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6" w:after="0" w:line="240" w:lineRule="auto"/>
        <w:ind w:left="0" w:right="0" w:firstLine="0"/>
        <w:jc w:val="left"/>
        <w:rPr>
          <w:rFonts w:ascii="Arial" w:hAnsi="Arial" w:eastAsia="Arial" w:cs="Arial"/>
          <w:b/>
          <w:bCs/>
          <w:i w:val="0"/>
          <w:iCs w:val="0"/>
          <w:smallCaps w:val="0"/>
          <w:strike w:val="0"/>
          <w:color w:val="000000"/>
          <w:sz w:val="20"/>
          <w:szCs w:val="20"/>
          <w:u w:val="none"/>
          <w:shd w:val="clear" w:fill="auto"/>
          <w:vertAlign w:val="baseline"/>
        </w:rPr>
      </w:pPr>
      <w:r>
        <w:drawing>
          <wp:anchor distT="0" distB="0" distL="0" distR="0" simplePos="0" relativeHeight="251659264" behindDoc="0" locked="0" layoutInCell="1" allowOverlap="1">
            <wp:simplePos x="0" y="0"/>
            <wp:positionH relativeFrom="column">
              <wp:posOffset>457200</wp:posOffset>
            </wp:positionH>
            <wp:positionV relativeFrom="paragraph">
              <wp:posOffset>184150</wp:posOffset>
            </wp:positionV>
            <wp:extent cx="5862955" cy="3072130"/>
            <wp:effectExtent l="0" t="0" r="0" b="0"/>
            <wp:wrapTopAndBottom/>
            <wp:docPr id="21" name="image15.png"/>
            <wp:cNvGraphicFramePr/>
            <a:graphic xmlns:a="http://schemas.openxmlformats.org/drawingml/2006/main">
              <a:graphicData uri="http://schemas.openxmlformats.org/drawingml/2006/picture">
                <pic:pic xmlns:pic="http://schemas.openxmlformats.org/drawingml/2006/picture">
                  <pic:nvPicPr>
                    <pic:cNvPr id="21" name="image15.png"/>
                    <pic:cNvPicPr preferRelativeResize="0"/>
                  </pic:nvPicPr>
                  <pic:blipFill>
                    <a:blip r:embed="rId16"/>
                    <a:srcRect/>
                    <a:stretch>
                      <a:fillRect/>
                    </a:stretch>
                  </pic:blipFill>
                  <pic:spPr>
                    <a:xfrm>
                      <a:off x="0" y="0"/>
                      <a:ext cx="5862897" cy="3072383"/>
                    </a:xfrm>
                    <a:prstGeom prst="rect">
                      <a:avLst/>
                    </a:prstGeom>
                  </pic:spPr>
                </pic:pic>
              </a:graphicData>
            </a:graphic>
          </wp:anchor>
        </w:drawing>
      </w:r>
    </w:p>
    <w:p w14:paraId="000001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0"/>
          <w:szCs w:val="20"/>
          <w:u w:val="none"/>
          <w:shd w:val="clear" w:fill="auto"/>
          <w:vertAlign w:val="baseline"/>
        </w:rPr>
      </w:pPr>
    </w:p>
    <w:p w14:paraId="000001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0"/>
          <w:szCs w:val="20"/>
          <w:u w:val="none"/>
          <w:shd w:val="clear" w:fill="auto"/>
          <w:vertAlign w:val="baseline"/>
        </w:rPr>
      </w:pPr>
    </w:p>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0"/>
          <w:szCs w:val="20"/>
          <w:u w:val="none"/>
          <w:shd w:val="clear" w:fill="auto"/>
          <w:vertAlign w:val="baseline"/>
        </w:rPr>
      </w:pPr>
    </w:p>
    <w:p w14:paraId="000001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0"/>
          <w:szCs w:val="20"/>
          <w:u w:val="none"/>
          <w:shd w:val="clear" w:fill="auto"/>
          <w:vertAlign w:val="baseline"/>
        </w:rPr>
      </w:pPr>
    </w:p>
    <w:p w14:paraId="000001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 w:after="0" w:line="240" w:lineRule="auto"/>
        <w:ind w:left="0" w:right="0" w:firstLine="0"/>
        <w:jc w:val="left"/>
        <w:rPr>
          <w:rFonts w:ascii="Arial" w:hAnsi="Arial" w:eastAsia="Arial" w:cs="Arial"/>
          <w:b/>
          <w:bCs/>
          <w:i w:val="0"/>
          <w:iCs w:val="0"/>
          <w:smallCaps w:val="0"/>
          <w:strike w:val="0"/>
          <w:color w:val="000000"/>
          <w:sz w:val="20"/>
          <w:szCs w:val="20"/>
          <w:u w:val="none"/>
          <w:shd w:val="clear" w:fill="auto"/>
          <w:vertAlign w:val="baseline"/>
        </w:rPr>
        <w:sectPr>
          <w:pgSz w:w="12240" w:h="15840"/>
          <w:pgMar w:top="1820" w:right="720" w:bottom="280" w:left="720" w:header="360" w:footer="360" w:gutter="0"/>
          <w:cols w:space="720" w:num="1"/>
        </w:sectPr>
      </w:pPr>
      <w:r>
        <w:drawing>
          <wp:anchor distT="0" distB="0" distL="0" distR="0" simplePos="0" relativeHeight="251659264" behindDoc="0" locked="0" layoutInCell="1" allowOverlap="1">
            <wp:simplePos x="0" y="0"/>
            <wp:positionH relativeFrom="column">
              <wp:posOffset>457200</wp:posOffset>
            </wp:positionH>
            <wp:positionV relativeFrom="paragraph">
              <wp:posOffset>191135</wp:posOffset>
            </wp:positionV>
            <wp:extent cx="5840095" cy="3013710"/>
            <wp:effectExtent l="0" t="0" r="0" b="0"/>
            <wp:wrapTopAndBottom/>
            <wp:docPr id="22" name="image14.png"/>
            <wp:cNvGraphicFramePr/>
            <a:graphic xmlns:a="http://schemas.openxmlformats.org/drawingml/2006/main">
              <a:graphicData uri="http://schemas.openxmlformats.org/drawingml/2006/picture">
                <pic:pic xmlns:pic="http://schemas.openxmlformats.org/drawingml/2006/picture">
                  <pic:nvPicPr>
                    <pic:cNvPr id="22" name="image14.png"/>
                    <pic:cNvPicPr preferRelativeResize="0"/>
                  </pic:nvPicPr>
                  <pic:blipFill>
                    <a:blip r:embed="rId17"/>
                    <a:srcRect/>
                    <a:stretch>
                      <a:fillRect/>
                    </a:stretch>
                  </pic:blipFill>
                  <pic:spPr>
                    <a:xfrm>
                      <a:off x="0" y="0"/>
                      <a:ext cx="5840233" cy="3013710"/>
                    </a:xfrm>
                    <a:prstGeom prst="rect">
                      <a:avLst/>
                    </a:prstGeom>
                  </pic:spPr>
                </pic:pic>
              </a:graphicData>
            </a:graphic>
          </wp:anchor>
        </w:drawing>
      </w:r>
    </w:p>
    <w:p w14:paraId="00000121">
      <w:pPr>
        <w:pStyle w:val="6"/>
        <w:spacing w:before="66"/>
        <w:ind w:firstLine="2157"/>
      </w:pPr>
      <w:r>
        <w:rPr>
          <w:rtl w:val="0"/>
        </w:rPr>
        <w:t>API Login Explanation:</w:t>
      </w:r>
    </w:p>
    <w:p w14:paraId="000001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240" w:lineRule="auto"/>
        <w:ind w:left="0" w:right="0" w:firstLine="0"/>
        <w:jc w:val="left"/>
        <w:rPr>
          <w:rFonts w:ascii="Arial" w:hAnsi="Arial" w:eastAsia="Arial" w:cs="Arial"/>
          <w:b/>
          <w:bCs/>
          <w:i w:val="0"/>
          <w:iCs w:val="0"/>
          <w:smallCaps w:val="0"/>
          <w:strike w:val="0"/>
          <w:color w:val="000000"/>
          <w:sz w:val="26"/>
          <w:szCs w:val="26"/>
          <w:u w:val="none"/>
          <w:shd w:val="clear" w:fill="auto"/>
          <w:vertAlign w:val="baseline"/>
        </w:rPr>
      </w:pPr>
    </w:p>
    <w:p w14:paraId="00000123">
      <w:pPr>
        <w:spacing w:before="0" w:line="288" w:lineRule="auto"/>
        <w:ind w:left="719" w:right="599" w:firstLine="0"/>
        <w:jc w:val="left"/>
        <w:rPr>
          <w:sz w:val="22"/>
          <w:szCs w:val="22"/>
        </w:rPr>
      </w:pPr>
      <w:r>
        <w:rPr>
          <w:sz w:val="26"/>
          <w:szCs w:val="26"/>
          <w:rtl w:val="0"/>
        </w:rPr>
        <w:t>The Login API allows an existing user to authenticate using their registered email address and password. The credentials are submitted to the /api/auth/login endpoint through a POST request. The successful response displays 200 OK, along with the user's details and an authentication token.</w:t>
      </w:r>
      <w:r>
        <w:rPr>
          <w:sz w:val="22"/>
          <w:szCs w:val="22"/>
          <w:rtl w:val="0"/>
        </w:rPr>
        <w:t xml:space="preserve">The </w:t>
      </w:r>
      <w:r>
        <w:rPr>
          <w:rFonts w:ascii="Arial" w:hAnsi="Arial" w:eastAsia="Arial" w:cs="Arial"/>
          <w:b/>
          <w:bCs/>
          <w:sz w:val="22"/>
          <w:szCs w:val="22"/>
          <w:rtl w:val="0"/>
        </w:rPr>
        <w:t xml:space="preserve">Login API </w:t>
      </w:r>
      <w:r>
        <w:rPr>
          <w:sz w:val="22"/>
          <w:szCs w:val="22"/>
          <w:rtl w:val="0"/>
        </w:rPr>
        <w:t xml:space="preserve">allows an existing user to authenticate using their registered email address and password. The credentials are submitted to the /api/auth/login endpoint through a POST request. The successful response displays </w:t>
      </w:r>
      <w:r>
        <w:rPr>
          <w:rFonts w:ascii="Arial" w:hAnsi="Arial" w:eastAsia="Arial" w:cs="Arial"/>
          <w:b/>
          <w:bCs/>
          <w:sz w:val="22"/>
          <w:szCs w:val="22"/>
          <w:rtl w:val="0"/>
        </w:rPr>
        <w:t>200 OK</w:t>
      </w:r>
      <w:r>
        <w:rPr>
          <w:sz w:val="22"/>
          <w:szCs w:val="22"/>
          <w:rtl w:val="0"/>
        </w:rPr>
        <w:t>, along with the user's details and an authentication token.</w:t>
      </w:r>
    </w:p>
    <w:p w14:paraId="000001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128">
      <w:pPr>
        <w:pStyle w:val="6"/>
        <w:ind w:firstLine="2157"/>
      </w:pPr>
      <w:r>
        <w:rPr>
          <w:rtl w:val="0"/>
        </w:rPr>
        <w:t>AI ask</w:t>
      </w:r>
    </w:p>
    <w:p w14:paraId="000001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left"/>
        <w:rPr>
          <w:rFonts w:ascii="Arial" w:hAnsi="Arial" w:eastAsia="Arial" w:cs="Arial"/>
          <w:b/>
          <w:bCs/>
          <w:i w:val="0"/>
          <w:iCs w:val="0"/>
          <w:smallCaps w:val="0"/>
          <w:strike w:val="0"/>
          <w:color w:val="000000"/>
          <w:sz w:val="20"/>
          <w:szCs w:val="20"/>
          <w:u w:val="none"/>
          <w:shd w:val="clear" w:fill="auto"/>
          <w:vertAlign w:val="baseline"/>
        </w:rPr>
      </w:pPr>
      <w:r>
        <w:drawing>
          <wp:anchor distT="0" distB="0" distL="0" distR="0" simplePos="0" relativeHeight="251659264" behindDoc="0" locked="0" layoutInCell="1" allowOverlap="1">
            <wp:simplePos x="0" y="0"/>
            <wp:positionH relativeFrom="column">
              <wp:posOffset>457200</wp:posOffset>
            </wp:positionH>
            <wp:positionV relativeFrom="paragraph">
              <wp:posOffset>165100</wp:posOffset>
            </wp:positionV>
            <wp:extent cx="5997575" cy="2748915"/>
            <wp:effectExtent l="0" t="0" r="0" b="0"/>
            <wp:wrapTopAndBottom/>
            <wp:docPr id="23" name="image13.png"/>
            <wp:cNvGraphicFramePr/>
            <a:graphic xmlns:a="http://schemas.openxmlformats.org/drawingml/2006/main">
              <a:graphicData uri="http://schemas.openxmlformats.org/drawingml/2006/picture">
                <pic:pic xmlns:pic="http://schemas.openxmlformats.org/drawingml/2006/picture">
                  <pic:nvPicPr>
                    <pic:cNvPr id="23" name="image13.png"/>
                    <pic:cNvPicPr preferRelativeResize="0"/>
                  </pic:nvPicPr>
                  <pic:blipFill>
                    <a:blip r:embed="rId18"/>
                    <a:srcRect/>
                    <a:stretch>
                      <a:fillRect/>
                    </a:stretch>
                  </pic:blipFill>
                  <pic:spPr>
                    <a:xfrm>
                      <a:off x="0" y="0"/>
                      <a:ext cx="5997633" cy="2748915"/>
                    </a:xfrm>
                    <a:prstGeom prst="rect">
                      <a:avLst/>
                    </a:prstGeom>
                  </pic:spPr>
                </pic:pic>
              </a:graphicData>
            </a:graphic>
          </wp:anchor>
        </w:drawing>
      </w:r>
    </w:p>
    <w:p w14:paraId="000001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6"/>
          <w:szCs w:val="26"/>
          <w:u w:val="none"/>
          <w:shd w:val="clear" w:fill="auto"/>
          <w:vertAlign w:val="baseline"/>
        </w:rPr>
      </w:pPr>
    </w:p>
    <w:p w14:paraId="000001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4" w:after="0" w:line="240" w:lineRule="auto"/>
        <w:ind w:left="0" w:right="0" w:firstLine="0"/>
        <w:jc w:val="left"/>
        <w:rPr>
          <w:rFonts w:ascii="Arial" w:hAnsi="Arial" w:eastAsia="Arial" w:cs="Arial"/>
          <w:b/>
          <w:bCs/>
          <w:i w:val="0"/>
          <w:iCs w:val="0"/>
          <w:smallCaps w:val="0"/>
          <w:strike w:val="0"/>
          <w:color w:val="000000"/>
          <w:sz w:val="26"/>
          <w:szCs w:val="26"/>
          <w:u w:val="none"/>
          <w:shd w:val="clear" w:fill="auto"/>
          <w:vertAlign w:val="baseline"/>
        </w:rPr>
      </w:pPr>
    </w:p>
    <w:p w14:paraId="0000012C">
      <w:pPr>
        <w:pStyle w:val="6"/>
        <w:ind w:firstLine="2157"/>
      </w:pPr>
      <w:r>
        <w:rPr>
          <w:rtl w:val="0"/>
        </w:rPr>
        <w:t>API ask Explanation:</w:t>
      </w:r>
    </w:p>
    <w:p w14:paraId="00000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8" w:after="0" w:line="291" w:lineRule="auto"/>
        <w:ind w:left="719" w:right="814" w:firstLine="0"/>
        <w:jc w:val="left"/>
        <w:rPr>
          <w:rFonts w:ascii="Arial" w:hAnsi="Arial" w:eastAsia="Arial" w:cs="Arial"/>
          <w:b w:val="0"/>
          <w:bCs w:val="0"/>
          <w:i w:val="0"/>
          <w:iCs w:val="0"/>
          <w:smallCaps w:val="0"/>
          <w:strike w:val="0"/>
          <w:color w:val="000000"/>
          <w:sz w:val="22"/>
          <w:szCs w:val="22"/>
          <w:u w:val="none"/>
          <w:shd w:val="clear" w:fill="auto"/>
          <w:vertAlign w:val="baseline"/>
        </w:rPr>
        <w:sectPr>
          <w:pgSz w:w="12240" w:h="15840"/>
          <w:pgMar w:top="1400" w:right="720" w:bottom="280" w:left="720" w:header="360" w:footer="360" w:gutter="0"/>
          <w:cols w:space="720" w:num="1"/>
        </w:sect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The </w:t>
      </w:r>
      <w:r>
        <w:rPr>
          <w:rFonts w:ascii="Arial" w:hAnsi="Arial" w:eastAsia="Arial" w:cs="Arial"/>
          <w:b/>
          <w:bCs/>
          <w:i w:val="0"/>
          <w:iCs w:val="0"/>
          <w:smallCaps w:val="0"/>
          <w:strike w:val="0"/>
          <w:color w:val="000000"/>
          <w:sz w:val="22"/>
          <w:szCs w:val="22"/>
          <w:u w:val="none"/>
          <w:shd w:val="clear" w:fill="auto"/>
          <w:vertAlign w:val="baseline"/>
          <w:rtl w:val="0"/>
        </w:rPr>
        <w:t xml:space="preserve">AI FAQ API </w:t>
      </w:r>
      <w:r>
        <w:rPr>
          <w:rFonts w:ascii="Arial" w:hAnsi="Arial" w:eastAsia="Arial" w:cs="Arial"/>
          <w:b w:val="0"/>
          <w:bCs w:val="0"/>
          <w:i w:val="0"/>
          <w:iCs w:val="0"/>
          <w:smallCaps w:val="0"/>
          <w:strike w:val="0"/>
          <w:color w:val="000000"/>
          <w:sz w:val="22"/>
          <w:szCs w:val="22"/>
          <w:u w:val="none"/>
          <w:shd w:val="clear" w:fill="auto"/>
          <w:vertAlign w:val="baseline"/>
          <w:rtl w:val="0"/>
        </w:rPr>
        <w:t xml:space="preserve">retrieves answers to user questions through the AI-powered FAQ system. In the screenshot, the endpoint </w:t>
      </w:r>
      <w:r>
        <w:rPr>
          <w:rFonts w:ascii="Arial" w:hAnsi="Arial" w:eastAsia="Arial" w:cs="Arial"/>
          <w:b/>
          <w:bCs/>
          <w:i w:val="0"/>
          <w:iCs w:val="0"/>
          <w:smallCaps w:val="0"/>
          <w:strike w:val="0"/>
          <w:color w:val="000000"/>
          <w:sz w:val="22"/>
          <w:szCs w:val="22"/>
          <w:u w:val="none"/>
          <w:shd w:val="clear" w:fill="auto"/>
          <w:vertAlign w:val="baseline"/>
          <w:rtl w:val="0"/>
        </w:rPr>
        <w:t xml:space="preserve">/api/ai/ask </w:t>
      </w:r>
      <w:r>
        <w:rPr>
          <w:rFonts w:ascii="Arial" w:hAnsi="Arial" w:eastAsia="Arial" w:cs="Arial"/>
          <w:b w:val="0"/>
          <w:bCs w:val="0"/>
          <w:i w:val="0"/>
          <w:iCs w:val="0"/>
          <w:smallCaps w:val="0"/>
          <w:strike w:val="0"/>
          <w:color w:val="000000"/>
          <w:sz w:val="22"/>
          <w:szCs w:val="22"/>
          <w:u w:val="none"/>
          <w:shd w:val="clear" w:fill="auto"/>
          <w:vertAlign w:val="baseline"/>
          <w:rtl w:val="0"/>
        </w:rPr>
        <w:t xml:space="preserve">is requested using the </w:t>
      </w:r>
      <w:r>
        <w:rPr>
          <w:rFonts w:ascii="Arial" w:hAnsi="Arial" w:eastAsia="Arial" w:cs="Arial"/>
          <w:b/>
          <w:bCs/>
          <w:i w:val="0"/>
          <w:iCs w:val="0"/>
          <w:smallCaps w:val="0"/>
          <w:strike w:val="0"/>
          <w:color w:val="000000"/>
          <w:sz w:val="22"/>
          <w:szCs w:val="22"/>
          <w:u w:val="none"/>
          <w:shd w:val="clear" w:fill="auto"/>
          <w:vertAlign w:val="baseline"/>
          <w:rtl w:val="0"/>
        </w:rPr>
        <w:t xml:space="preserve">POST </w:t>
      </w:r>
      <w:r>
        <w:rPr>
          <w:rFonts w:ascii="Arial" w:hAnsi="Arial" w:eastAsia="Arial" w:cs="Arial"/>
          <w:b w:val="0"/>
          <w:bCs w:val="0"/>
          <w:i w:val="0"/>
          <w:iCs w:val="0"/>
          <w:smallCaps w:val="0"/>
          <w:strike w:val="0"/>
          <w:color w:val="000000"/>
          <w:sz w:val="22"/>
          <w:szCs w:val="22"/>
          <w:u w:val="none"/>
          <w:shd w:val="clear" w:fill="auto"/>
          <w:vertAlign w:val="baseline"/>
          <w:rtl w:val="0"/>
        </w:rPr>
        <w:t xml:space="preserve">method. The request contains a user question, and the server processes it using the available FAQ information and </w:t>
      </w:r>
      <w:r>
        <w:rPr>
          <w:rFonts w:ascii="Arial" w:hAnsi="Arial" w:eastAsia="Arial" w:cs="Arial"/>
          <w:b/>
          <w:bCs/>
          <w:i w:val="0"/>
          <w:iCs w:val="0"/>
          <w:smallCaps w:val="0"/>
          <w:strike w:val="0"/>
          <w:color w:val="000000"/>
          <w:sz w:val="22"/>
          <w:szCs w:val="22"/>
          <w:u w:val="none"/>
          <w:shd w:val="clear" w:fill="auto"/>
          <w:vertAlign w:val="baseline"/>
          <w:rtl w:val="0"/>
        </w:rPr>
        <w:t>Google Gemini AI</w:t>
      </w:r>
      <w:r>
        <w:rPr>
          <w:rFonts w:ascii="Arial" w:hAnsi="Arial" w:eastAsia="Arial" w:cs="Arial"/>
          <w:b w:val="0"/>
          <w:bCs w:val="0"/>
          <w:i w:val="0"/>
          <w:iCs w:val="0"/>
          <w:smallCaps w:val="0"/>
          <w:strike w:val="0"/>
          <w:color w:val="000000"/>
          <w:sz w:val="22"/>
          <w:szCs w:val="22"/>
          <w:u w:val="none"/>
          <w:shd w:val="clear" w:fill="auto"/>
          <w:vertAlign w:val="baseline"/>
          <w:rtl w:val="0"/>
        </w:rPr>
        <w:t xml:space="preserve">. The response returns an AI-generated answer to the user's question. The response shows </w:t>
      </w:r>
      <w:r>
        <w:rPr>
          <w:rFonts w:ascii="Arial" w:hAnsi="Arial" w:eastAsia="Arial" w:cs="Arial"/>
          <w:b/>
          <w:bCs/>
          <w:i w:val="0"/>
          <w:iCs w:val="0"/>
          <w:smallCaps w:val="0"/>
          <w:strike w:val="0"/>
          <w:color w:val="000000"/>
          <w:sz w:val="22"/>
          <w:szCs w:val="22"/>
          <w:u w:val="none"/>
          <w:shd w:val="clear" w:fill="auto"/>
          <w:vertAlign w:val="baseline"/>
          <w:rtl w:val="0"/>
        </w:rPr>
        <w:t>200 OK</w:t>
      </w:r>
      <w:r>
        <w:rPr>
          <w:rFonts w:ascii="Arial" w:hAnsi="Arial" w:eastAsia="Arial" w:cs="Arial"/>
          <w:b w:val="0"/>
          <w:bCs w:val="0"/>
          <w:i w:val="0"/>
          <w:iCs w:val="0"/>
          <w:smallCaps w:val="0"/>
          <w:strike w:val="0"/>
          <w:color w:val="000000"/>
          <w:sz w:val="22"/>
          <w:szCs w:val="22"/>
          <w:u w:val="none"/>
          <w:shd w:val="clear" w:fill="auto"/>
          <w:vertAlign w:val="baseline"/>
          <w:rtl w:val="0"/>
        </w:rPr>
        <w:t>, indicating that the request was processed successfully.</w:t>
      </w:r>
    </w:p>
    <w:p w14:paraId="000001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0" w:right="0" w:firstLine="0"/>
        <w:jc w:val="left"/>
        <w:rPr>
          <w:rFonts w:ascii="Arial" w:hAnsi="Arial" w:eastAsia="Arial" w:cs="Arial"/>
          <w:b w:val="0"/>
          <w:bCs w:val="0"/>
          <w:i w:val="0"/>
          <w:iCs w:val="0"/>
          <w:smallCaps w:val="0"/>
          <w:strike w:val="0"/>
          <w:color w:val="000000"/>
          <w:sz w:val="46"/>
          <w:szCs w:val="46"/>
          <w:u w:val="none"/>
          <w:shd w:val="clear" w:fill="auto"/>
          <w:vertAlign w:val="baseline"/>
        </w:rPr>
      </w:pPr>
    </w:p>
    <w:p w14:paraId="0000012F">
      <w:pPr>
        <w:pStyle w:val="2"/>
        <w:ind w:firstLine="2157"/>
      </w:pPr>
      <w:r>
        <w:rPr>
          <w:rtl w:val="0"/>
        </w:rPr>
        <w:t>Demo Video Link</w:t>
      </w:r>
    </w:p>
    <w:p w14:paraId="000001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6" w:after="0" w:line="240" w:lineRule="auto"/>
        <w:ind w:left="719" w:right="0" w:firstLine="0"/>
        <w:jc w:val="left"/>
      </w:pPr>
      <w:r>
        <w:fldChar w:fldCharType="begin"/>
      </w:r>
      <w:r>
        <w:instrText xml:space="preserve"> HYPERLINK "https://drive.google.com/file/d/1Tt75aGjEnr3Z_ux5wwx2SIWZMm4rtmCz/view?usp=drivesdk" \h </w:instrText>
      </w:r>
      <w:r>
        <w:fldChar w:fldCharType="separate"/>
      </w:r>
      <w:r>
        <w:rPr>
          <w:color w:val="1155CC"/>
          <w:u w:val="single"/>
          <w:rtl w:val="0"/>
        </w:rPr>
        <w:t>https://drive.google.com/file/d/1Tt75aGjEnr3Z_ux5wwx2SIWZMm4rtmCz/view?usp=drivesdk</w:t>
      </w:r>
      <w:r>
        <w:rPr>
          <w:color w:val="1155CC"/>
          <w:u w:val="single"/>
          <w:rtl w:val="0"/>
        </w:rPr>
        <w:fldChar w:fldCharType="end"/>
      </w:r>
    </w:p>
    <w:p w14:paraId="000001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6" w:after="0" w:line="240" w:lineRule="auto"/>
        <w:ind w:left="719" w:right="0" w:firstLine="0"/>
        <w:jc w:val="left"/>
      </w:pPr>
    </w:p>
    <w:p w14:paraId="00000132">
      <w:pPr>
        <w:pStyle w:val="2"/>
        <w:spacing w:before="242"/>
        <w:ind w:firstLine="2157"/>
      </w:pPr>
      <w:r>
        <w:rPr>
          <w:rtl w:val="0"/>
        </w:rPr>
        <w:t>Source Code Drive Link</w:t>
      </w:r>
    </w:p>
    <w:p w14:paraId="00000133">
      <w:r>
        <w:rPr>
          <w:rtl w:val="0"/>
        </w:rPr>
        <w:t xml:space="preserve">                   </w:t>
      </w:r>
      <w:r>
        <w:fldChar w:fldCharType="begin"/>
      </w:r>
      <w:r>
        <w:instrText xml:space="preserve"> HYPERLINK "https://drive.google.com/drive/folders/1fxoQxbm3C2W9czbbw9u-IEUyhpP70aiK?usp=drive_link" \h </w:instrText>
      </w:r>
      <w:r>
        <w:fldChar w:fldCharType="separate"/>
      </w:r>
      <w:r>
        <w:rPr>
          <w:color w:val="1155CC"/>
          <w:u w:val="single"/>
          <w:rtl w:val="0"/>
        </w:rPr>
        <w:t>https://drive.google.com/drive/folders/1fxoQxbm3C2W9czbbw9u-IEUyhpP70aiK?usp=drive_link</w:t>
      </w:r>
      <w:r>
        <w:rPr>
          <w:color w:val="1155CC"/>
          <w:u w:val="single"/>
          <w:rtl w:val="0"/>
        </w:rPr>
        <w:fldChar w:fldCharType="end"/>
      </w:r>
      <w:r>
        <w:rPr>
          <w:rtl w:val="0"/>
        </w:rPr>
        <w:t xml:space="preserve"> </w:t>
      </w:r>
    </w:p>
    <w:p w14:paraId="00000134">
      <w:pPr>
        <w:rPr>
          <w:rFonts w:hint="default"/>
          <w:lang w:val="en-US"/>
        </w:rPr>
      </w:pPr>
      <w:r>
        <w:rPr>
          <w:rtl w:val="0"/>
        </w:rPr>
        <w:t xml:space="preserve">            </w:t>
      </w:r>
    </w:p>
    <w:sectPr>
      <w:pgSz w:w="12240" w:h="15840"/>
      <w:pgMar w:top="1820" w:right="720" w:bottom="280" w:left="720" w:header="360" w:footer="36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EC4262F5-E48F-4CEB-BAEC-6EDB23B8423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0373D59-C200-4034-964B-8C0FA1DD5087}"/>
  </w:font>
  <w:font w:name="Wingdings">
    <w:panose1 w:val="05000000000000000000"/>
    <w:charset w:val="02"/>
    <w:family w:val="auto"/>
    <w:pitch w:val="default"/>
    <w:sig w:usb0="00000000" w:usb1="00000000" w:usb2="00000000" w:usb3="00000000" w:csb0="80000000" w:csb1="00000000"/>
    <w:embedRegular r:id="rId3" w:fontKey="{5A2E6CA8-7AD5-45E1-92C4-6E00B7ED2B0D}"/>
  </w:font>
  <w:font w:name="Calibri">
    <w:panose1 w:val="020F0502020204030204"/>
    <w:charset w:val="00"/>
    <w:family w:val="swiss"/>
    <w:pitch w:val="default"/>
    <w:sig w:usb0="E4002EFF" w:usb1="C200247B" w:usb2="00000009" w:usb3="00000000" w:csb0="200001FF" w:csb1="00000000"/>
    <w:embedRegular r:id="rId4" w:fontKey="{F0BD26E5-D2FA-4573-85C3-39C4E264FF65}"/>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FEFF4D0E-DCDC-4EAF-86D9-6F5394D7CC9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1200" w:hanging="292"/>
      </w:pPr>
      <w:rPr>
        <w:rFonts w:ascii="Times New Roman" w:hAnsi="Times New Roman" w:eastAsia="Times New Roman" w:cs="Times New Roman"/>
        <w:b w:val="0"/>
        <w:bCs w:val="0"/>
        <w:i w:val="0"/>
        <w:iCs w:val="0"/>
        <w:sz w:val="14"/>
        <w:szCs w:val="14"/>
        <w:vertAlign w:val="baseline"/>
      </w:rPr>
    </w:lvl>
    <w:lvl w:ilvl="1" w:tentative="0">
      <w:start w:val="0"/>
      <w:numFmt w:val="bullet"/>
      <w:lvlText w:val="•"/>
      <w:lvlJc w:val="left"/>
      <w:pPr>
        <w:ind w:left="2160" w:hanging="292"/>
      </w:pPr>
    </w:lvl>
    <w:lvl w:ilvl="2" w:tentative="0">
      <w:start w:val="0"/>
      <w:numFmt w:val="bullet"/>
      <w:lvlText w:val="•"/>
      <w:lvlJc w:val="left"/>
      <w:pPr>
        <w:ind w:left="3120" w:hanging="292"/>
      </w:pPr>
    </w:lvl>
    <w:lvl w:ilvl="3" w:tentative="0">
      <w:start w:val="0"/>
      <w:numFmt w:val="bullet"/>
      <w:lvlText w:val="•"/>
      <w:lvlJc w:val="left"/>
      <w:pPr>
        <w:ind w:left="4080" w:hanging="292"/>
      </w:pPr>
    </w:lvl>
    <w:lvl w:ilvl="4" w:tentative="0">
      <w:start w:val="0"/>
      <w:numFmt w:val="bullet"/>
      <w:lvlText w:val="•"/>
      <w:lvlJc w:val="left"/>
      <w:pPr>
        <w:ind w:left="5040" w:hanging="292"/>
      </w:pPr>
    </w:lvl>
    <w:lvl w:ilvl="5" w:tentative="0">
      <w:start w:val="0"/>
      <w:numFmt w:val="bullet"/>
      <w:lvlText w:val="•"/>
      <w:lvlJc w:val="left"/>
      <w:pPr>
        <w:ind w:left="6000" w:hanging="292"/>
      </w:pPr>
    </w:lvl>
    <w:lvl w:ilvl="6" w:tentative="0">
      <w:start w:val="0"/>
      <w:numFmt w:val="bullet"/>
      <w:lvlText w:val="•"/>
      <w:lvlJc w:val="left"/>
      <w:pPr>
        <w:ind w:left="6960" w:hanging="292"/>
      </w:pPr>
    </w:lvl>
    <w:lvl w:ilvl="7" w:tentative="0">
      <w:start w:val="0"/>
      <w:numFmt w:val="bullet"/>
      <w:lvlText w:val="•"/>
      <w:lvlJc w:val="left"/>
      <w:pPr>
        <w:ind w:left="7920" w:hanging="292"/>
      </w:pPr>
    </w:lvl>
    <w:lvl w:ilvl="8" w:tentative="0">
      <w:start w:val="0"/>
      <w:numFmt w:val="bullet"/>
      <w:lvlText w:val="•"/>
      <w:lvlJc w:val="left"/>
      <w:pPr>
        <w:ind w:left="8880" w:hanging="292"/>
      </w:pPr>
    </w:lvl>
  </w:abstractNum>
  <w:abstractNum w:abstractNumId="1">
    <w:nsid w:val="BF205925"/>
    <w:multiLevelType w:val="multilevel"/>
    <w:tmpl w:val="BF205925"/>
    <w:lvl w:ilvl="0" w:tentative="0">
      <w:start w:val="1"/>
      <w:numFmt w:val="decimal"/>
      <w:lvlText w:val="%1."/>
      <w:lvlJc w:val="left"/>
      <w:pPr>
        <w:ind w:left="1200" w:hanging="360"/>
      </w:pPr>
      <w:rPr>
        <w:rFonts w:ascii="Arial" w:hAnsi="Arial" w:eastAsia="Arial" w:cs="Arial"/>
        <w:b w:val="0"/>
        <w:bCs w:val="0"/>
        <w:i w:val="0"/>
        <w:iCs w:val="0"/>
        <w:sz w:val="22"/>
        <w:szCs w:val="22"/>
      </w:rPr>
    </w:lvl>
    <w:lvl w:ilvl="1" w:tentative="0">
      <w:start w:val="0"/>
      <w:numFmt w:val="bullet"/>
      <w:lvlText w:val="•"/>
      <w:lvlJc w:val="left"/>
      <w:pPr>
        <w:ind w:left="2160" w:hanging="360"/>
      </w:pPr>
    </w:lvl>
    <w:lvl w:ilvl="2" w:tentative="0">
      <w:start w:val="0"/>
      <w:numFmt w:val="bullet"/>
      <w:lvlText w:val="•"/>
      <w:lvlJc w:val="left"/>
      <w:pPr>
        <w:ind w:left="3120" w:hanging="360"/>
      </w:pPr>
    </w:lvl>
    <w:lvl w:ilvl="3" w:tentative="0">
      <w:start w:val="0"/>
      <w:numFmt w:val="bullet"/>
      <w:lvlText w:val="•"/>
      <w:lvlJc w:val="left"/>
      <w:pPr>
        <w:ind w:left="4080" w:hanging="360"/>
      </w:pPr>
    </w:lvl>
    <w:lvl w:ilvl="4" w:tentative="0">
      <w:start w:val="0"/>
      <w:numFmt w:val="bullet"/>
      <w:lvlText w:val="•"/>
      <w:lvlJc w:val="left"/>
      <w:pPr>
        <w:ind w:left="5040" w:hanging="360"/>
      </w:pPr>
    </w:lvl>
    <w:lvl w:ilvl="5" w:tentative="0">
      <w:start w:val="0"/>
      <w:numFmt w:val="bullet"/>
      <w:lvlText w:val="•"/>
      <w:lvlJc w:val="left"/>
      <w:pPr>
        <w:ind w:left="6000" w:hanging="360"/>
      </w:pPr>
    </w:lvl>
    <w:lvl w:ilvl="6" w:tentative="0">
      <w:start w:val="0"/>
      <w:numFmt w:val="bullet"/>
      <w:lvlText w:val="•"/>
      <w:lvlJc w:val="left"/>
      <w:pPr>
        <w:ind w:left="6960" w:hanging="360"/>
      </w:pPr>
    </w:lvl>
    <w:lvl w:ilvl="7" w:tentative="0">
      <w:start w:val="0"/>
      <w:numFmt w:val="bullet"/>
      <w:lvlText w:val="•"/>
      <w:lvlJc w:val="left"/>
      <w:pPr>
        <w:ind w:left="7920" w:hanging="360"/>
      </w:pPr>
    </w:lvl>
    <w:lvl w:ilvl="8" w:tentative="0">
      <w:start w:val="0"/>
      <w:numFmt w:val="bullet"/>
      <w:lvlText w:val="•"/>
      <w:lvlJc w:val="left"/>
      <w:pPr>
        <w:ind w:left="8880" w:hanging="360"/>
      </w:pPr>
    </w:lvl>
  </w:abstractNum>
  <w:abstractNum w:abstractNumId="2">
    <w:nsid w:val="CF092B84"/>
    <w:multiLevelType w:val="multilevel"/>
    <w:tmpl w:val="CF092B84"/>
    <w:lvl w:ilvl="0" w:tentative="0">
      <w:start w:val="1"/>
      <w:numFmt w:val="decimal"/>
      <w:lvlText w:val="%1."/>
      <w:lvlJc w:val="left"/>
      <w:pPr>
        <w:ind w:left="1231" w:hanging="512"/>
      </w:pPr>
      <w:rPr>
        <w:rFonts w:ascii="Arial" w:hAnsi="Arial" w:eastAsia="Arial" w:cs="Arial"/>
        <w:b/>
        <w:bCs/>
        <w:i w:val="0"/>
        <w:iCs w:val="0"/>
        <w:sz w:val="46"/>
        <w:szCs w:val="46"/>
      </w:rPr>
    </w:lvl>
    <w:lvl w:ilvl="1" w:tentative="0">
      <w:start w:val="0"/>
      <w:numFmt w:val="bullet"/>
      <w:lvlText w:val="●"/>
      <w:lvlJc w:val="left"/>
      <w:pPr>
        <w:ind w:left="1200" w:hanging="292"/>
      </w:pPr>
      <w:rPr>
        <w:rFonts w:ascii="Times New Roman" w:hAnsi="Times New Roman" w:eastAsia="Times New Roman" w:cs="Times New Roman"/>
        <w:b w:val="0"/>
        <w:bCs w:val="0"/>
        <w:i w:val="0"/>
        <w:iCs w:val="0"/>
        <w:sz w:val="14"/>
        <w:szCs w:val="14"/>
        <w:vertAlign w:val="baseline"/>
      </w:rPr>
    </w:lvl>
    <w:lvl w:ilvl="2" w:tentative="0">
      <w:start w:val="0"/>
      <w:numFmt w:val="bullet"/>
      <w:lvlText w:val="•"/>
      <w:lvlJc w:val="left"/>
      <w:pPr>
        <w:ind w:left="2302" w:hanging="292"/>
      </w:pPr>
    </w:lvl>
    <w:lvl w:ilvl="3" w:tentative="0">
      <w:start w:val="0"/>
      <w:numFmt w:val="bullet"/>
      <w:lvlText w:val="•"/>
      <w:lvlJc w:val="left"/>
      <w:pPr>
        <w:ind w:left="3364" w:hanging="292"/>
      </w:pPr>
    </w:lvl>
    <w:lvl w:ilvl="4" w:tentative="0">
      <w:start w:val="0"/>
      <w:numFmt w:val="bullet"/>
      <w:lvlText w:val="•"/>
      <w:lvlJc w:val="left"/>
      <w:pPr>
        <w:ind w:left="4426" w:hanging="292"/>
      </w:pPr>
    </w:lvl>
    <w:lvl w:ilvl="5" w:tentative="0">
      <w:start w:val="0"/>
      <w:numFmt w:val="bullet"/>
      <w:lvlText w:val="•"/>
      <w:lvlJc w:val="left"/>
      <w:pPr>
        <w:ind w:left="5488" w:hanging="292"/>
      </w:pPr>
    </w:lvl>
    <w:lvl w:ilvl="6" w:tentative="0">
      <w:start w:val="0"/>
      <w:numFmt w:val="bullet"/>
      <w:lvlText w:val="•"/>
      <w:lvlJc w:val="left"/>
      <w:pPr>
        <w:ind w:left="6551" w:hanging="292"/>
      </w:pPr>
    </w:lvl>
    <w:lvl w:ilvl="7" w:tentative="0">
      <w:start w:val="0"/>
      <w:numFmt w:val="bullet"/>
      <w:lvlText w:val="•"/>
      <w:lvlJc w:val="left"/>
      <w:pPr>
        <w:ind w:left="7613" w:hanging="292"/>
      </w:pPr>
    </w:lvl>
    <w:lvl w:ilvl="8" w:tentative="0">
      <w:start w:val="0"/>
      <w:numFmt w:val="bullet"/>
      <w:lvlText w:val="•"/>
      <w:lvlJc w:val="left"/>
      <w:pPr>
        <w:ind w:left="8675" w:hanging="292"/>
      </w:pPr>
    </w:lvl>
  </w:abstractNum>
  <w:abstractNum w:abstractNumId="3">
    <w:nsid w:val="0053208E"/>
    <w:multiLevelType w:val="multilevel"/>
    <w:tmpl w:val="0053208E"/>
    <w:lvl w:ilvl="0" w:tentative="0">
      <w:start w:val="0"/>
      <w:numFmt w:val="bullet"/>
      <w:lvlText w:val="●"/>
      <w:lvlJc w:val="left"/>
      <w:pPr>
        <w:ind w:left="1200" w:hanging="292"/>
      </w:pPr>
      <w:rPr>
        <w:rFonts w:ascii="Times New Roman" w:hAnsi="Times New Roman" w:eastAsia="Times New Roman" w:cs="Times New Roman"/>
        <w:b w:val="0"/>
        <w:bCs w:val="0"/>
        <w:i w:val="0"/>
        <w:iCs w:val="0"/>
        <w:sz w:val="14"/>
        <w:szCs w:val="14"/>
        <w:vertAlign w:val="baseline"/>
      </w:rPr>
    </w:lvl>
    <w:lvl w:ilvl="1" w:tentative="0">
      <w:start w:val="0"/>
      <w:numFmt w:val="bullet"/>
      <w:lvlText w:val="•"/>
      <w:lvlJc w:val="left"/>
      <w:pPr>
        <w:ind w:left="2160" w:hanging="292"/>
      </w:pPr>
    </w:lvl>
    <w:lvl w:ilvl="2" w:tentative="0">
      <w:start w:val="0"/>
      <w:numFmt w:val="bullet"/>
      <w:lvlText w:val="•"/>
      <w:lvlJc w:val="left"/>
      <w:pPr>
        <w:ind w:left="3120" w:hanging="292"/>
      </w:pPr>
    </w:lvl>
    <w:lvl w:ilvl="3" w:tentative="0">
      <w:start w:val="0"/>
      <w:numFmt w:val="bullet"/>
      <w:lvlText w:val="•"/>
      <w:lvlJc w:val="left"/>
      <w:pPr>
        <w:ind w:left="4080" w:hanging="292"/>
      </w:pPr>
    </w:lvl>
    <w:lvl w:ilvl="4" w:tentative="0">
      <w:start w:val="0"/>
      <w:numFmt w:val="bullet"/>
      <w:lvlText w:val="•"/>
      <w:lvlJc w:val="left"/>
      <w:pPr>
        <w:ind w:left="5040" w:hanging="292"/>
      </w:pPr>
    </w:lvl>
    <w:lvl w:ilvl="5" w:tentative="0">
      <w:start w:val="0"/>
      <w:numFmt w:val="bullet"/>
      <w:lvlText w:val="•"/>
      <w:lvlJc w:val="left"/>
      <w:pPr>
        <w:ind w:left="6000" w:hanging="292"/>
      </w:pPr>
    </w:lvl>
    <w:lvl w:ilvl="6" w:tentative="0">
      <w:start w:val="0"/>
      <w:numFmt w:val="bullet"/>
      <w:lvlText w:val="•"/>
      <w:lvlJc w:val="left"/>
      <w:pPr>
        <w:ind w:left="6960" w:hanging="292"/>
      </w:pPr>
    </w:lvl>
    <w:lvl w:ilvl="7" w:tentative="0">
      <w:start w:val="0"/>
      <w:numFmt w:val="bullet"/>
      <w:lvlText w:val="•"/>
      <w:lvlJc w:val="left"/>
      <w:pPr>
        <w:ind w:left="7920" w:hanging="292"/>
      </w:pPr>
    </w:lvl>
    <w:lvl w:ilvl="8" w:tentative="0">
      <w:start w:val="0"/>
      <w:numFmt w:val="bullet"/>
      <w:lvlText w:val="•"/>
      <w:lvlJc w:val="left"/>
      <w:pPr>
        <w:ind w:left="8880" w:hanging="292"/>
      </w:pPr>
    </w:lvl>
  </w:abstractNum>
  <w:abstractNum w:abstractNumId="4">
    <w:nsid w:val="59ADCABA"/>
    <w:multiLevelType w:val="multilevel"/>
    <w:tmpl w:val="59ADCABA"/>
    <w:lvl w:ilvl="0" w:tentative="0">
      <w:start w:val="1"/>
      <w:numFmt w:val="decimal"/>
      <w:lvlText w:val="%1."/>
      <w:lvlJc w:val="left"/>
      <w:pPr>
        <w:ind w:left="1031" w:hanging="312"/>
      </w:pPr>
      <w:rPr>
        <w:rFonts w:ascii="Arial" w:hAnsi="Arial" w:eastAsia="Arial" w:cs="Arial"/>
        <w:b/>
        <w:bCs/>
        <w:i w:val="0"/>
        <w:iCs w:val="0"/>
        <w:sz w:val="28"/>
        <w:szCs w:val="28"/>
      </w:rPr>
    </w:lvl>
    <w:lvl w:ilvl="1" w:tentative="0">
      <w:start w:val="0"/>
      <w:numFmt w:val="bullet"/>
      <w:lvlText w:val="●"/>
      <w:lvlJc w:val="left"/>
      <w:pPr>
        <w:ind w:left="1200" w:hanging="292"/>
      </w:pPr>
      <w:rPr>
        <w:rFonts w:ascii="Times New Roman" w:hAnsi="Times New Roman" w:eastAsia="Times New Roman" w:cs="Times New Roman"/>
        <w:b w:val="0"/>
        <w:bCs w:val="0"/>
        <w:i w:val="0"/>
        <w:iCs w:val="0"/>
        <w:sz w:val="14"/>
        <w:szCs w:val="14"/>
        <w:vertAlign w:val="baseline"/>
      </w:rPr>
    </w:lvl>
    <w:lvl w:ilvl="2" w:tentative="0">
      <w:start w:val="0"/>
      <w:numFmt w:val="bullet"/>
      <w:lvlText w:val="•"/>
      <w:lvlJc w:val="left"/>
      <w:pPr>
        <w:ind w:left="2266" w:hanging="292"/>
      </w:pPr>
    </w:lvl>
    <w:lvl w:ilvl="3" w:tentative="0">
      <w:start w:val="0"/>
      <w:numFmt w:val="bullet"/>
      <w:lvlText w:val="•"/>
      <w:lvlJc w:val="left"/>
      <w:pPr>
        <w:ind w:left="3333" w:hanging="292"/>
      </w:pPr>
    </w:lvl>
    <w:lvl w:ilvl="4" w:tentative="0">
      <w:start w:val="0"/>
      <w:numFmt w:val="bullet"/>
      <w:lvlText w:val="•"/>
      <w:lvlJc w:val="left"/>
      <w:pPr>
        <w:ind w:left="4400" w:hanging="292"/>
      </w:pPr>
    </w:lvl>
    <w:lvl w:ilvl="5" w:tentative="0">
      <w:start w:val="0"/>
      <w:numFmt w:val="bullet"/>
      <w:lvlText w:val="•"/>
      <w:lvlJc w:val="left"/>
      <w:pPr>
        <w:ind w:left="5466" w:hanging="292"/>
      </w:pPr>
    </w:lvl>
    <w:lvl w:ilvl="6" w:tentative="0">
      <w:start w:val="0"/>
      <w:numFmt w:val="bullet"/>
      <w:lvlText w:val="•"/>
      <w:lvlJc w:val="left"/>
      <w:pPr>
        <w:ind w:left="6533" w:hanging="292"/>
      </w:pPr>
    </w:lvl>
    <w:lvl w:ilvl="7" w:tentative="0">
      <w:start w:val="0"/>
      <w:numFmt w:val="bullet"/>
      <w:lvlText w:val="•"/>
      <w:lvlJc w:val="left"/>
      <w:pPr>
        <w:ind w:left="7600" w:hanging="292"/>
      </w:pPr>
    </w:lvl>
    <w:lvl w:ilvl="8" w:tentative="0">
      <w:start w:val="0"/>
      <w:numFmt w:val="bullet"/>
      <w:lvlText w:val="•"/>
      <w:lvlJc w:val="left"/>
      <w:pPr>
        <w:ind w:left="8666" w:hanging="292"/>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19E172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lang w:val="en"/>
    </w:rPr>
  </w:style>
  <w:style w:type="paragraph" w:styleId="2">
    <w:name w:val="heading 1"/>
    <w:basedOn w:val="1"/>
    <w:next w:val="1"/>
    <w:uiPriority w:val="0"/>
    <w:pPr>
      <w:ind w:left="719"/>
    </w:pPr>
    <w:rPr>
      <w:rFonts w:ascii="Arial" w:hAnsi="Arial" w:eastAsia="Arial" w:cs="Arial"/>
      <w:b/>
      <w:bCs/>
      <w:sz w:val="46"/>
      <w:szCs w:val="46"/>
    </w:rPr>
  </w:style>
  <w:style w:type="paragraph" w:styleId="3">
    <w:name w:val="heading 2"/>
    <w:basedOn w:val="1"/>
    <w:next w:val="1"/>
    <w:uiPriority w:val="0"/>
    <w:pPr>
      <w:ind w:left="719"/>
    </w:pPr>
    <w:rPr>
      <w:rFonts w:ascii="Arial" w:hAnsi="Arial" w:eastAsia="Arial" w:cs="Arial"/>
      <w:b/>
      <w:bCs/>
      <w:sz w:val="34"/>
      <w:szCs w:val="34"/>
    </w:rPr>
  </w:style>
  <w:style w:type="paragraph" w:styleId="4">
    <w:name w:val="heading 3"/>
    <w:basedOn w:val="1"/>
    <w:next w:val="1"/>
    <w:uiPriority w:val="0"/>
    <w:pPr>
      <w:ind w:left="719"/>
    </w:pPr>
    <w:rPr>
      <w:rFonts w:ascii="Arial" w:hAnsi="Arial" w:eastAsia="Arial" w:cs="Arial"/>
      <w:b/>
      <w:bCs/>
      <w:sz w:val="32"/>
      <w:szCs w:val="32"/>
    </w:rPr>
  </w:style>
  <w:style w:type="paragraph" w:styleId="5">
    <w:name w:val="heading 4"/>
    <w:basedOn w:val="1"/>
    <w:next w:val="1"/>
    <w:uiPriority w:val="0"/>
    <w:pPr>
      <w:ind w:left="719"/>
    </w:pPr>
    <w:rPr>
      <w:rFonts w:ascii="Arial" w:hAnsi="Arial" w:eastAsia="Arial" w:cs="Arial"/>
      <w:b/>
      <w:bCs/>
      <w:sz w:val="28"/>
      <w:szCs w:val="28"/>
    </w:rPr>
  </w:style>
  <w:style w:type="paragraph" w:styleId="6">
    <w:name w:val="heading 5"/>
    <w:basedOn w:val="1"/>
    <w:next w:val="1"/>
    <w:uiPriority w:val="0"/>
    <w:pPr>
      <w:ind w:left="719"/>
    </w:pPr>
    <w:rPr>
      <w:rFonts w:ascii="Arial" w:hAnsi="Arial" w:eastAsia="Arial" w:cs="Arial"/>
      <w:b/>
      <w:bCs/>
      <w:sz w:val="26"/>
      <w:szCs w:val="26"/>
    </w:rPr>
  </w:style>
  <w:style w:type="paragraph" w:styleId="7">
    <w:name w:val="heading 6"/>
    <w:basedOn w:val="1"/>
    <w:next w:val="1"/>
    <w:uiPriority w:val="0"/>
    <w:pPr>
      <w:spacing w:before="4"/>
      <w:ind w:left="1199" w:hanging="290"/>
    </w:pPr>
    <w:rPr>
      <w:rFonts w:ascii="Arial" w:hAnsi="Arial" w:eastAsia="Arial" w:cs="Arial"/>
      <w:b/>
      <w:bCs/>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2026-09-30T19:26:59Z</dcterms:created>
  <dc:creator>INSANE</dc:creator>
  <cp:lastModifiedBy>INSANE</cp:lastModifiedBy>
  <dcterms:modified xsi:type="dcterms:W3CDTF">2026-09-30T19:29:16Z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B22E500BE3BE4097B01DEBAF9050DE79_12</vt:lpwstr>
  </property>
</Properties>
</file>